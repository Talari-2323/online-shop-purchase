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0E43" w:rsidRDefault="00114EFB">
      <w:pPr>
        <w:pStyle w:val="Title"/>
      </w:pPr>
      <w:proofErr w:type="spellStart"/>
      <w:r>
        <w:rPr>
          <w:w w:val="90"/>
        </w:rPr>
        <w:t>ShopEZ</w:t>
      </w:r>
      <w:proofErr w:type="spellEnd"/>
      <w:r>
        <w:rPr>
          <w:w w:val="90"/>
        </w:rPr>
        <w:t>:</w:t>
      </w:r>
      <w:r>
        <w:rPr>
          <w:spacing w:val="63"/>
        </w:rPr>
        <w:t xml:space="preserve"> </w:t>
      </w:r>
      <w:r>
        <w:rPr>
          <w:w w:val="90"/>
        </w:rPr>
        <w:t>E-commerce</w:t>
      </w:r>
      <w:r>
        <w:rPr>
          <w:spacing w:val="63"/>
        </w:rPr>
        <w:t xml:space="preserve"> </w:t>
      </w:r>
      <w:r>
        <w:rPr>
          <w:spacing w:val="-2"/>
          <w:w w:val="90"/>
        </w:rPr>
        <w:t>Application</w:t>
      </w:r>
    </w:p>
    <w:p w:rsidR="00800E43" w:rsidRDefault="00800E43">
      <w:pPr>
        <w:pStyle w:val="BodyText"/>
        <w:spacing w:before="161"/>
        <w:rPr>
          <w:rFonts w:ascii="Tahoma"/>
          <w:b/>
          <w:sz w:val="36"/>
        </w:rPr>
      </w:pPr>
    </w:p>
    <w:p w:rsidR="00800E43" w:rsidRDefault="00114EFB">
      <w:pPr>
        <w:pStyle w:val="Heading1"/>
        <w:ind w:left="433"/>
      </w:pPr>
      <w:r>
        <w:rPr>
          <w:spacing w:val="-2"/>
        </w:rPr>
        <w:t>INTRODUCTION</w:t>
      </w:r>
    </w:p>
    <w:p w:rsidR="00800E43" w:rsidRDefault="00114EFB">
      <w:pPr>
        <w:pStyle w:val="BodyText"/>
        <w:spacing w:before="243" w:line="235" w:lineRule="auto"/>
        <w:ind w:left="433" w:right="925" w:firstLine="15"/>
        <w:jc w:val="both"/>
      </w:pPr>
      <w:proofErr w:type="spellStart"/>
      <w:r>
        <w:rPr>
          <w:w w:val="90"/>
        </w:rPr>
        <w:t>ShopEZ</w:t>
      </w:r>
      <w:proofErr w:type="spellEnd"/>
      <w:r>
        <w:rPr>
          <w:spacing w:val="-13"/>
          <w:w w:val="90"/>
        </w:rPr>
        <w:t xml:space="preserve"> </w:t>
      </w:r>
      <w:r>
        <w:rPr>
          <w:w w:val="90"/>
        </w:rPr>
        <w:t>is</w:t>
      </w:r>
      <w:r>
        <w:rPr>
          <w:spacing w:val="-13"/>
          <w:w w:val="90"/>
        </w:rPr>
        <w:t xml:space="preserve"> </w:t>
      </w:r>
      <w:r>
        <w:rPr>
          <w:w w:val="90"/>
        </w:rPr>
        <w:t>your</w:t>
      </w:r>
      <w:r>
        <w:rPr>
          <w:spacing w:val="-12"/>
          <w:w w:val="90"/>
        </w:rPr>
        <w:t xml:space="preserve"> </w:t>
      </w:r>
      <w:r>
        <w:rPr>
          <w:w w:val="90"/>
        </w:rPr>
        <w:t>one-stop</w:t>
      </w:r>
      <w:r>
        <w:rPr>
          <w:spacing w:val="-13"/>
          <w:w w:val="90"/>
        </w:rPr>
        <w:t xml:space="preserve"> </w:t>
      </w:r>
      <w:r>
        <w:rPr>
          <w:w w:val="90"/>
        </w:rPr>
        <w:t>destination</w:t>
      </w:r>
      <w:r>
        <w:rPr>
          <w:spacing w:val="-4"/>
          <w:w w:val="90"/>
        </w:rPr>
        <w:t xml:space="preserve"> </w:t>
      </w:r>
      <w:r>
        <w:rPr>
          <w:w w:val="90"/>
        </w:rPr>
        <w:t>for</w:t>
      </w:r>
      <w:r>
        <w:rPr>
          <w:spacing w:val="-13"/>
          <w:w w:val="90"/>
        </w:rPr>
        <w:t xml:space="preserve"> </w:t>
      </w:r>
      <w:r>
        <w:rPr>
          <w:w w:val="90"/>
        </w:rPr>
        <w:t>effortless</w:t>
      </w:r>
      <w:r>
        <w:rPr>
          <w:spacing w:val="-13"/>
          <w:w w:val="90"/>
        </w:rPr>
        <w:t xml:space="preserve"> </w:t>
      </w:r>
      <w:r>
        <w:rPr>
          <w:w w:val="90"/>
        </w:rPr>
        <w:t>online</w:t>
      </w:r>
      <w:r>
        <w:rPr>
          <w:spacing w:val="-12"/>
          <w:w w:val="90"/>
        </w:rPr>
        <w:t xml:space="preserve"> </w:t>
      </w:r>
      <w:r>
        <w:rPr>
          <w:w w:val="90"/>
        </w:rPr>
        <w:t>shopping.</w:t>
      </w:r>
      <w:r>
        <w:rPr>
          <w:spacing w:val="-13"/>
          <w:w w:val="90"/>
        </w:rPr>
        <w:t xml:space="preserve"> </w:t>
      </w:r>
      <w:r>
        <w:rPr>
          <w:w w:val="90"/>
        </w:rPr>
        <w:t>With</w:t>
      </w:r>
      <w:r>
        <w:rPr>
          <w:spacing w:val="-13"/>
          <w:w w:val="90"/>
        </w:rPr>
        <w:t xml:space="preserve"> </w:t>
      </w:r>
      <w:r>
        <w:rPr>
          <w:w w:val="90"/>
        </w:rPr>
        <w:t>a</w:t>
      </w:r>
      <w:r>
        <w:rPr>
          <w:spacing w:val="-12"/>
          <w:w w:val="90"/>
        </w:rPr>
        <w:t xml:space="preserve"> </w:t>
      </w:r>
      <w:r>
        <w:rPr>
          <w:w w:val="90"/>
        </w:rPr>
        <w:t xml:space="preserve">user-friendly </w:t>
      </w:r>
      <w:r>
        <w:rPr>
          <w:spacing w:val="-8"/>
        </w:rPr>
        <w:t>interface</w:t>
      </w:r>
      <w:r>
        <w:rPr>
          <w:spacing w:val="-2"/>
        </w:rPr>
        <w:t xml:space="preserve"> </w:t>
      </w:r>
      <w:r>
        <w:rPr>
          <w:spacing w:val="-8"/>
        </w:rPr>
        <w:t>and</w:t>
      </w:r>
      <w:r>
        <w:rPr>
          <w:spacing w:val="-13"/>
        </w:rPr>
        <w:t xml:space="preserve"> </w:t>
      </w:r>
      <w:r>
        <w:rPr>
          <w:spacing w:val="-8"/>
        </w:rPr>
        <w:t>a</w:t>
      </w:r>
      <w:r>
        <w:rPr>
          <w:spacing w:val="-13"/>
        </w:rPr>
        <w:t xml:space="preserve"> </w:t>
      </w:r>
      <w:r>
        <w:rPr>
          <w:spacing w:val="-8"/>
        </w:rPr>
        <w:t>comprehensive</w:t>
      </w:r>
      <w:r>
        <w:rPr>
          <w:spacing w:val="-13"/>
        </w:rPr>
        <w:t xml:space="preserve"> </w:t>
      </w:r>
      <w:r>
        <w:rPr>
          <w:spacing w:val="-8"/>
        </w:rPr>
        <w:t>product</w:t>
      </w:r>
      <w:r>
        <w:rPr>
          <w:spacing w:val="-13"/>
        </w:rPr>
        <w:t xml:space="preserve"> </w:t>
      </w:r>
      <w:r>
        <w:rPr>
          <w:spacing w:val="-8"/>
        </w:rPr>
        <w:t>catalog,</w:t>
      </w:r>
      <w:r>
        <w:rPr>
          <w:spacing w:val="-13"/>
        </w:rPr>
        <w:t xml:space="preserve"> </w:t>
      </w:r>
      <w:r>
        <w:rPr>
          <w:spacing w:val="-8"/>
        </w:rPr>
        <w:t>finding</w:t>
      </w:r>
      <w:r>
        <w:rPr>
          <w:spacing w:val="-13"/>
        </w:rPr>
        <w:t xml:space="preserve"> </w:t>
      </w:r>
      <w:r>
        <w:rPr>
          <w:spacing w:val="-8"/>
        </w:rPr>
        <w:t>the</w:t>
      </w:r>
      <w:r>
        <w:rPr>
          <w:spacing w:val="-13"/>
        </w:rPr>
        <w:t xml:space="preserve"> </w:t>
      </w:r>
      <w:r>
        <w:rPr>
          <w:spacing w:val="-8"/>
        </w:rPr>
        <w:t>perfect</w:t>
      </w:r>
      <w:r>
        <w:rPr>
          <w:spacing w:val="-13"/>
        </w:rPr>
        <w:t xml:space="preserve"> </w:t>
      </w:r>
      <w:r>
        <w:rPr>
          <w:spacing w:val="-8"/>
        </w:rPr>
        <w:t>items</w:t>
      </w:r>
      <w:r>
        <w:rPr>
          <w:spacing w:val="-13"/>
        </w:rPr>
        <w:t xml:space="preserve"> </w:t>
      </w:r>
      <w:r>
        <w:rPr>
          <w:spacing w:val="-8"/>
        </w:rPr>
        <w:t>has</w:t>
      </w:r>
      <w:r>
        <w:rPr>
          <w:spacing w:val="-13"/>
        </w:rPr>
        <w:t xml:space="preserve"> </w:t>
      </w:r>
      <w:r>
        <w:rPr>
          <w:spacing w:val="-8"/>
        </w:rPr>
        <w:t xml:space="preserve">never </w:t>
      </w:r>
      <w:r>
        <w:rPr>
          <w:spacing w:val="-6"/>
        </w:rPr>
        <w:t>been</w:t>
      </w:r>
      <w:r>
        <w:rPr>
          <w:spacing w:val="-14"/>
        </w:rPr>
        <w:t xml:space="preserve"> </w:t>
      </w:r>
      <w:r>
        <w:rPr>
          <w:spacing w:val="-6"/>
        </w:rPr>
        <w:t>easier.</w:t>
      </w:r>
      <w:r>
        <w:rPr>
          <w:spacing w:val="-8"/>
        </w:rPr>
        <w:t xml:space="preserve"> </w:t>
      </w:r>
      <w:r>
        <w:rPr>
          <w:spacing w:val="-6"/>
        </w:rPr>
        <w:t>Seamlessly</w:t>
      </w:r>
      <w:r>
        <w:rPr>
          <w:spacing w:val="-16"/>
        </w:rPr>
        <w:t xml:space="preserve"> </w:t>
      </w:r>
      <w:r>
        <w:rPr>
          <w:spacing w:val="-6"/>
        </w:rPr>
        <w:t>navigate</w:t>
      </w:r>
      <w:r>
        <w:rPr>
          <w:spacing w:val="-15"/>
        </w:rPr>
        <w:t xml:space="preserve"> </w:t>
      </w:r>
      <w:r>
        <w:rPr>
          <w:spacing w:val="-6"/>
        </w:rPr>
        <w:t>through</w:t>
      </w:r>
      <w:r>
        <w:rPr>
          <w:spacing w:val="-15"/>
        </w:rPr>
        <w:t xml:space="preserve"> </w:t>
      </w:r>
      <w:r>
        <w:rPr>
          <w:spacing w:val="-6"/>
        </w:rPr>
        <w:t>detailed</w:t>
      </w:r>
      <w:r>
        <w:rPr>
          <w:spacing w:val="-15"/>
        </w:rPr>
        <w:t xml:space="preserve"> </w:t>
      </w:r>
      <w:r>
        <w:rPr>
          <w:spacing w:val="-6"/>
        </w:rPr>
        <w:t>product</w:t>
      </w:r>
      <w:r>
        <w:rPr>
          <w:spacing w:val="-15"/>
        </w:rPr>
        <w:t xml:space="preserve"> </w:t>
      </w:r>
      <w:r>
        <w:rPr>
          <w:spacing w:val="-6"/>
        </w:rPr>
        <w:t>descriptions,</w:t>
      </w:r>
      <w:r>
        <w:rPr>
          <w:spacing w:val="-15"/>
        </w:rPr>
        <w:t xml:space="preserve"> </w:t>
      </w:r>
      <w:r>
        <w:rPr>
          <w:spacing w:val="-6"/>
        </w:rPr>
        <w:t xml:space="preserve">customer </w:t>
      </w:r>
      <w:r>
        <w:rPr>
          <w:w w:val="90"/>
        </w:rPr>
        <w:t>reviews, and available discounts</w:t>
      </w:r>
      <w:r>
        <w:rPr>
          <w:spacing w:val="-4"/>
          <w:w w:val="90"/>
        </w:rPr>
        <w:t xml:space="preserve"> </w:t>
      </w:r>
      <w:r>
        <w:rPr>
          <w:w w:val="90"/>
        </w:rPr>
        <w:t>to</w:t>
      </w:r>
      <w:r>
        <w:rPr>
          <w:spacing w:val="-4"/>
          <w:w w:val="90"/>
        </w:rPr>
        <w:t xml:space="preserve"> </w:t>
      </w:r>
      <w:r>
        <w:rPr>
          <w:w w:val="90"/>
        </w:rPr>
        <w:t>make</w:t>
      </w:r>
      <w:r>
        <w:rPr>
          <w:spacing w:val="-4"/>
          <w:w w:val="90"/>
        </w:rPr>
        <w:t xml:space="preserve"> </w:t>
      </w:r>
      <w:r>
        <w:rPr>
          <w:w w:val="90"/>
        </w:rPr>
        <w:t>informed</w:t>
      </w:r>
      <w:r>
        <w:rPr>
          <w:spacing w:val="-4"/>
          <w:w w:val="90"/>
        </w:rPr>
        <w:t xml:space="preserve"> </w:t>
      </w:r>
      <w:r>
        <w:rPr>
          <w:w w:val="90"/>
        </w:rPr>
        <w:t>decisions.</w:t>
      </w:r>
      <w:r>
        <w:rPr>
          <w:spacing w:val="-4"/>
          <w:w w:val="90"/>
        </w:rPr>
        <w:t xml:space="preserve"> </w:t>
      </w:r>
      <w:r>
        <w:rPr>
          <w:w w:val="90"/>
        </w:rPr>
        <w:t>Enjoy</w:t>
      </w:r>
      <w:r>
        <w:rPr>
          <w:spacing w:val="-4"/>
          <w:w w:val="90"/>
        </w:rPr>
        <w:t xml:space="preserve"> </w:t>
      </w:r>
      <w:r>
        <w:rPr>
          <w:w w:val="90"/>
        </w:rPr>
        <w:t>a</w:t>
      </w:r>
      <w:r>
        <w:rPr>
          <w:spacing w:val="-4"/>
          <w:w w:val="90"/>
        </w:rPr>
        <w:t xml:space="preserve"> </w:t>
      </w:r>
      <w:r>
        <w:rPr>
          <w:w w:val="90"/>
        </w:rPr>
        <w:t>secure</w:t>
      </w:r>
      <w:r>
        <w:rPr>
          <w:spacing w:val="-4"/>
          <w:w w:val="90"/>
        </w:rPr>
        <w:t xml:space="preserve"> </w:t>
      </w:r>
      <w:r>
        <w:rPr>
          <w:w w:val="90"/>
        </w:rPr>
        <w:t xml:space="preserve">checkout </w:t>
      </w:r>
      <w:r>
        <w:rPr>
          <w:spacing w:val="-4"/>
        </w:rPr>
        <w:t>process</w:t>
      </w:r>
      <w:r>
        <w:rPr>
          <w:spacing w:val="-17"/>
        </w:rPr>
        <w:t xml:space="preserve"> </w:t>
      </w:r>
      <w:r>
        <w:rPr>
          <w:spacing w:val="-4"/>
        </w:rPr>
        <w:t>and</w:t>
      </w:r>
      <w:r>
        <w:rPr>
          <w:spacing w:val="-14"/>
        </w:rPr>
        <w:t xml:space="preserve"> </w:t>
      </w:r>
      <w:r>
        <w:rPr>
          <w:spacing w:val="-4"/>
        </w:rPr>
        <w:t>receive</w:t>
      </w:r>
      <w:r>
        <w:rPr>
          <w:spacing w:val="-14"/>
        </w:rPr>
        <w:t xml:space="preserve"> </w:t>
      </w:r>
      <w:r>
        <w:rPr>
          <w:spacing w:val="-4"/>
        </w:rPr>
        <w:t>instant</w:t>
      </w:r>
      <w:r>
        <w:rPr>
          <w:spacing w:val="-14"/>
        </w:rPr>
        <w:t xml:space="preserve"> </w:t>
      </w:r>
      <w:r>
        <w:rPr>
          <w:spacing w:val="-4"/>
        </w:rPr>
        <w:t>order</w:t>
      </w:r>
      <w:r>
        <w:rPr>
          <w:spacing w:val="-14"/>
        </w:rPr>
        <w:t xml:space="preserve"> </w:t>
      </w:r>
      <w:r>
        <w:rPr>
          <w:spacing w:val="-4"/>
        </w:rPr>
        <w:t>confirmation.</w:t>
      </w:r>
      <w:r>
        <w:rPr>
          <w:spacing w:val="-14"/>
        </w:rPr>
        <w:t xml:space="preserve"> </w:t>
      </w:r>
      <w:r>
        <w:rPr>
          <w:spacing w:val="-4"/>
        </w:rPr>
        <w:t>For</w:t>
      </w:r>
      <w:r>
        <w:rPr>
          <w:spacing w:val="-14"/>
        </w:rPr>
        <w:t xml:space="preserve"> </w:t>
      </w:r>
      <w:r>
        <w:rPr>
          <w:spacing w:val="-4"/>
        </w:rPr>
        <w:t>sellers,</w:t>
      </w:r>
      <w:r>
        <w:rPr>
          <w:spacing w:val="-14"/>
        </w:rPr>
        <w:t xml:space="preserve"> </w:t>
      </w:r>
      <w:r>
        <w:rPr>
          <w:spacing w:val="-4"/>
        </w:rPr>
        <w:t>our</w:t>
      </w:r>
      <w:r>
        <w:rPr>
          <w:spacing w:val="-14"/>
        </w:rPr>
        <w:t xml:space="preserve"> </w:t>
      </w:r>
      <w:r>
        <w:rPr>
          <w:spacing w:val="-4"/>
        </w:rPr>
        <w:t>robust</w:t>
      </w:r>
      <w:r>
        <w:rPr>
          <w:spacing w:val="-18"/>
        </w:rPr>
        <w:t xml:space="preserve"> </w:t>
      </w:r>
      <w:r>
        <w:rPr>
          <w:spacing w:val="-4"/>
        </w:rPr>
        <w:t xml:space="preserve">dashboard </w:t>
      </w:r>
      <w:r>
        <w:rPr>
          <w:w w:val="90"/>
        </w:rPr>
        <w:t>provides efficient</w:t>
      </w:r>
      <w:r>
        <w:rPr>
          <w:spacing w:val="-6"/>
          <w:w w:val="90"/>
        </w:rPr>
        <w:t xml:space="preserve"> </w:t>
      </w:r>
      <w:r>
        <w:rPr>
          <w:w w:val="90"/>
        </w:rPr>
        <w:t>order</w:t>
      </w:r>
      <w:r>
        <w:rPr>
          <w:spacing w:val="-6"/>
          <w:w w:val="90"/>
        </w:rPr>
        <w:t xml:space="preserve"> </w:t>
      </w:r>
      <w:r>
        <w:rPr>
          <w:w w:val="90"/>
        </w:rPr>
        <w:t>management</w:t>
      </w:r>
      <w:r>
        <w:rPr>
          <w:spacing w:val="-6"/>
          <w:w w:val="90"/>
        </w:rPr>
        <w:t xml:space="preserve"> </w:t>
      </w:r>
      <w:r>
        <w:rPr>
          <w:w w:val="90"/>
        </w:rPr>
        <w:t>and</w:t>
      </w:r>
      <w:r>
        <w:rPr>
          <w:spacing w:val="-6"/>
          <w:w w:val="90"/>
        </w:rPr>
        <w:t xml:space="preserve"> </w:t>
      </w:r>
      <w:r>
        <w:rPr>
          <w:w w:val="90"/>
        </w:rPr>
        <w:t>insightful</w:t>
      </w:r>
      <w:r>
        <w:rPr>
          <w:spacing w:val="-6"/>
          <w:w w:val="90"/>
        </w:rPr>
        <w:t xml:space="preserve"> </w:t>
      </w:r>
      <w:r>
        <w:rPr>
          <w:w w:val="90"/>
        </w:rPr>
        <w:t>analytics</w:t>
      </w:r>
      <w:r>
        <w:rPr>
          <w:spacing w:val="-6"/>
          <w:w w:val="90"/>
        </w:rPr>
        <w:t xml:space="preserve"> </w:t>
      </w:r>
      <w:r>
        <w:rPr>
          <w:w w:val="90"/>
        </w:rPr>
        <w:t>to</w:t>
      </w:r>
      <w:r>
        <w:rPr>
          <w:spacing w:val="-6"/>
          <w:w w:val="90"/>
        </w:rPr>
        <w:t xml:space="preserve"> </w:t>
      </w:r>
      <w:r>
        <w:rPr>
          <w:w w:val="90"/>
        </w:rPr>
        <w:t>drive</w:t>
      </w:r>
      <w:r>
        <w:rPr>
          <w:spacing w:val="-6"/>
          <w:w w:val="90"/>
        </w:rPr>
        <w:t xml:space="preserve"> </w:t>
      </w:r>
      <w:r>
        <w:rPr>
          <w:w w:val="90"/>
        </w:rPr>
        <w:t>business</w:t>
      </w:r>
      <w:r>
        <w:rPr>
          <w:spacing w:val="-6"/>
          <w:w w:val="90"/>
        </w:rPr>
        <w:t xml:space="preserve"> </w:t>
      </w:r>
      <w:r>
        <w:rPr>
          <w:w w:val="90"/>
        </w:rPr>
        <w:t xml:space="preserve">growth. Experience the future of online shopping with </w:t>
      </w:r>
      <w:proofErr w:type="spellStart"/>
      <w:r>
        <w:rPr>
          <w:w w:val="90"/>
        </w:rPr>
        <w:t>ShopEZ</w:t>
      </w:r>
      <w:proofErr w:type="spellEnd"/>
      <w:r>
        <w:rPr>
          <w:w w:val="90"/>
        </w:rPr>
        <w:t xml:space="preserve"> today.</w:t>
      </w:r>
    </w:p>
    <w:p w:rsidR="00800E43" w:rsidRDefault="00114EFB">
      <w:pPr>
        <w:pStyle w:val="BodyText"/>
        <w:spacing w:before="228" w:line="432" w:lineRule="auto"/>
        <w:ind w:left="448" w:right="6080"/>
      </w:pPr>
      <w:r>
        <w:rPr>
          <w:spacing w:val="-4"/>
        </w:rPr>
        <w:t>Seamless</w:t>
      </w:r>
      <w:r>
        <w:rPr>
          <w:spacing w:val="-28"/>
        </w:rPr>
        <w:t xml:space="preserve"> </w:t>
      </w:r>
      <w:r>
        <w:rPr>
          <w:spacing w:val="-4"/>
        </w:rPr>
        <w:t>Checkout</w:t>
      </w:r>
      <w:r>
        <w:rPr>
          <w:spacing w:val="-28"/>
        </w:rPr>
        <w:t xml:space="preserve"> </w:t>
      </w:r>
      <w:r>
        <w:rPr>
          <w:spacing w:val="-4"/>
        </w:rPr>
        <w:t>Process Effortless</w:t>
      </w:r>
      <w:r>
        <w:rPr>
          <w:spacing w:val="-28"/>
        </w:rPr>
        <w:t xml:space="preserve"> </w:t>
      </w:r>
      <w:r>
        <w:rPr>
          <w:spacing w:val="-4"/>
        </w:rPr>
        <w:t>Product</w:t>
      </w:r>
      <w:r>
        <w:rPr>
          <w:spacing w:val="-28"/>
        </w:rPr>
        <w:t xml:space="preserve"> </w:t>
      </w:r>
      <w:r>
        <w:rPr>
          <w:spacing w:val="-4"/>
        </w:rPr>
        <w:t xml:space="preserve">Discovery </w:t>
      </w:r>
      <w:r>
        <w:rPr>
          <w:w w:val="90"/>
        </w:rPr>
        <w:t>Personalized</w:t>
      </w:r>
      <w:r>
        <w:rPr>
          <w:spacing w:val="-20"/>
          <w:w w:val="90"/>
        </w:rPr>
        <w:t xml:space="preserve"> </w:t>
      </w:r>
      <w:r>
        <w:rPr>
          <w:w w:val="90"/>
        </w:rPr>
        <w:t>Shopping</w:t>
      </w:r>
      <w:r>
        <w:rPr>
          <w:spacing w:val="-20"/>
          <w:w w:val="90"/>
        </w:rPr>
        <w:t xml:space="preserve"> </w:t>
      </w:r>
      <w:r>
        <w:rPr>
          <w:w w:val="90"/>
        </w:rPr>
        <w:t>Experience</w:t>
      </w:r>
    </w:p>
    <w:p w:rsidR="00800E43" w:rsidRDefault="00114EFB">
      <w:pPr>
        <w:pStyle w:val="BodyText"/>
        <w:spacing w:line="432" w:lineRule="auto"/>
        <w:ind w:left="448" w:right="5110"/>
      </w:pPr>
      <w:r>
        <w:rPr>
          <w:w w:val="90"/>
        </w:rPr>
        <w:t>Efficient Order Management for Sellers Insightful</w:t>
      </w:r>
      <w:r>
        <w:rPr>
          <w:spacing w:val="-18"/>
          <w:w w:val="90"/>
        </w:rPr>
        <w:t xml:space="preserve"> </w:t>
      </w:r>
      <w:r>
        <w:rPr>
          <w:w w:val="90"/>
        </w:rPr>
        <w:t>Analytics</w:t>
      </w:r>
      <w:r>
        <w:rPr>
          <w:spacing w:val="-18"/>
          <w:w w:val="90"/>
        </w:rPr>
        <w:t xml:space="preserve"> </w:t>
      </w:r>
      <w:r>
        <w:rPr>
          <w:w w:val="90"/>
        </w:rPr>
        <w:t>for</w:t>
      </w:r>
      <w:r>
        <w:rPr>
          <w:spacing w:val="-18"/>
          <w:w w:val="90"/>
        </w:rPr>
        <w:t xml:space="preserve"> </w:t>
      </w:r>
      <w:r>
        <w:rPr>
          <w:w w:val="90"/>
        </w:rPr>
        <w:t>Business</w:t>
      </w:r>
      <w:r>
        <w:rPr>
          <w:spacing w:val="-18"/>
          <w:w w:val="90"/>
        </w:rPr>
        <w:t xml:space="preserve"> </w:t>
      </w:r>
      <w:r>
        <w:rPr>
          <w:w w:val="90"/>
        </w:rPr>
        <w:t>Growth</w:t>
      </w:r>
    </w:p>
    <w:p w:rsidR="00800E43" w:rsidRDefault="00800E43">
      <w:pPr>
        <w:pStyle w:val="BodyText"/>
        <w:spacing w:before="234"/>
      </w:pPr>
    </w:p>
    <w:p w:rsidR="00800E43" w:rsidRDefault="00114EFB">
      <w:pPr>
        <w:ind w:left="448"/>
        <w:rPr>
          <w:sz w:val="24"/>
        </w:rPr>
      </w:pPr>
      <w:r>
        <w:rPr>
          <w:rFonts w:ascii="Tahoma"/>
          <w:b/>
          <w:w w:val="85"/>
          <w:sz w:val="26"/>
        </w:rPr>
        <w:t>Scenario</w:t>
      </w:r>
      <w:r>
        <w:rPr>
          <w:w w:val="85"/>
          <w:sz w:val="24"/>
        </w:rPr>
        <w:t>:</w:t>
      </w:r>
      <w:r>
        <w:rPr>
          <w:spacing w:val="18"/>
          <w:sz w:val="24"/>
        </w:rPr>
        <w:t xml:space="preserve"> </w:t>
      </w:r>
      <w:r>
        <w:rPr>
          <w:w w:val="85"/>
          <w:sz w:val="24"/>
        </w:rPr>
        <w:t>Sarah's</w:t>
      </w:r>
      <w:r>
        <w:rPr>
          <w:spacing w:val="19"/>
          <w:sz w:val="24"/>
        </w:rPr>
        <w:t xml:space="preserve"> </w:t>
      </w:r>
      <w:r>
        <w:rPr>
          <w:w w:val="85"/>
          <w:sz w:val="24"/>
        </w:rPr>
        <w:t>Birthday</w:t>
      </w:r>
      <w:r>
        <w:rPr>
          <w:spacing w:val="19"/>
          <w:sz w:val="24"/>
        </w:rPr>
        <w:t xml:space="preserve"> </w:t>
      </w:r>
      <w:r>
        <w:rPr>
          <w:spacing w:val="-4"/>
          <w:w w:val="85"/>
          <w:sz w:val="24"/>
        </w:rPr>
        <w:t>Gift</w:t>
      </w:r>
    </w:p>
    <w:p w:rsidR="00800E43" w:rsidRDefault="00800E43">
      <w:pPr>
        <w:pStyle w:val="BodyText"/>
      </w:pPr>
    </w:p>
    <w:p w:rsidR="00800E43" w:rsidRDefault="00800E43">
      <w:pPr>
        <w:pStyle w:val="BodyText"/>
        <w:spacing w:before="187"/>
      </w:pPr>
    </w:p>
    <w:p w:rsidR="00800E43" w:rsidRDefault="00114EFB">
      <w:pPr>
        <w:pStyle w:val="BodyText"/>
        <w:spacing w:line="235" w:lineRule="auto"/>
        <w:ind w:left="448" w:right="905"/>
      </w:pPr>
      <w:r>
        <w:rPr>
          <w:w w:val="90"/>
        </w:rPr>
        <w:t>Sarah,</w:t>
      </w:r>
      <w:r>
        <w:rPr>
          <w:spacing w:val="-8"/>
          <w:w w:val="90"/>
        </w:rPr>
        <w:t xml:space="preserve"> </w:t>
      </w:r>
      <w:r>
        <w:rPr>
          <w:w w:val="90"/>
        </w:rPr>
        <w:t>a</w:t>
      </w:r>
      <w:r>
        <w:rPr>
          <w:spacing w:val="-8"/>
          <w:w w:val="90"/>
        </w:rPr>
        <w:t xml:space="preserve"> </w:t>
      </w:r>
      <w:r>
        <w:rPr>
          <w:w w:val="90"/>
        </w:rPr>
        <w:t>busy</w:t>
      </w:r>
      <w:r>
        <w:rPr>
          <w:spacing w:val="-8"/>
          <w:w w:val="90"/>
        </w:rPr>
        <w:t xml:space="preserve"> </w:t>
      </w:r>
      <w:r>
        <w:rPr>
          <w:w w:val="90"/>
        </w:rPr>
        <w:t>professional,</w:t>
      </w:r>
      <w:r>
        <w:rPr>
          <w:spacing w:val="-8"/>
          <w:w w:val="90"/>
        </w:rPr>
        <w:t xml:space="preserve"> </w:t>
      </w:r>
      <w:r>
        <w:rPr>
          <w:w w:val="90"/>
        </w:rPr>
        <w:t>is</w:t>
      </w:r>
      <w:r>
        <w:rPr>
          <w:spacing w:val="-8"/>
          <w:w w:val="90"/>
        </w:rPr>
        <w:t xml:space="preserve"> </w:t>
      </w:r>
      <w:r>
        <w:rPr>
          <w:w w:val="90"/>
        </w:rPr>
        <w:t>scrambling</w:t>
      </w:r>
      <w:r>
        <w:rPr>
          <w:spacing w:val="-8"/>
          <w:w w:val="90"/>
        </w:rPr>
        <w:t xml:space="preserve"> </w:t>
      </w:r>
      <w:r>
        <w:rPr>
          <w:w w:val="90"/>
        </w:rPr>
        <w:t>to</w:t>
      </w:r>
      <w:r>
        <w:rPr>
          <w:spacing w:val="-8"/>
          <w:w w:val="90"/>
        </w:rPr>
        <w:t xml:space="preserve"> </w:t>
      </w:r>
      <w:r>
        <w:rPr>
          <w:w w:val="90"/>
        </w:rPr>
        <w:t>find</w:t>
      </w:r>
      <w:r>
        <w:rPr>
          <w:spacing w:val="-8"/>
          <w:w w:val="90"/>
        </w:rPr>
        <w:t xml:space="preserve"> </w:t>
      </w:r>
      <w:r>
        <w:rPr>
          <w:w w:val="90"/>
        </w:rPr>
        <w:t>the</w:t>
      </w:r>
      <w:r>
        <w:rPr>
          <w:spacing w:val="-8"/>
          <w:w w:val="90"/>
        </w:rPr>
        <w:t xml:space="preserve"> </w:t>
      </w:r>
      <w:r>
        <w:rPr>
          <w:w w:val="90"/>
        </w:rPr>
        <w:t>perfect</w:t>
      </w:r>
      <w:r>
        <w:rPr>
          <w:spacing w:val="-8"/>
          <w:w w:val="90"/>
        </w:rPr>
        <w:t xml:space="preserve"> </w:t>
      </w:r>
      <w:r>
        <w:rPr>
          <w:w w:val="90"/>
        </w:rPr>
        <w:t>birthday</w:t>
      </w:r>
      <w:r>
        <w:rPr>
          <w:spacing w:val="-8"/>
          <w:w w:val="90"/>
        </w:rPr>
        <w:t xml:space="preserve"> </w:t>
      </w:r>
      <w:r>
        <w:rPr>
          <w:w w:val="90"/>
        </w:rPr>
        <w:t>gift</w:t>
      </w:r>
      <w:r>
        <w:rPr>
          <w:spacing w:val="-8"/>
          <w:w w:val="90"/>
        </w:rPr>
        <w:t xml:space="preserve"> </w:t>
      </w:r>
      <w:r>
        <w:rPr>
          <w:w w:val="90"/>
        </w:rPr>
        <w:t>for</w:t>
      </w:r>
      <w:r>
        <w:rPr>
          <w:spacing w:val="-8"/>
          <w:w w:val="90"/>
        </w:rPr>
        <w:t xml:space="preserve"> </w:t>
      </w:r>
      <w:r>
        <w:rPr>
          <w:w w:val="90"/>
        </w:rPr>
        <w:t>her</w:t>
      </w:r>
      <w:r>
        <w:rPr>
          <w:spacing w:val="-8"/>
          <w:w w:val="90"/>
        </w:rPr>
        <w:t xml:space="preserve"> </w:t>
      </w:r>
      <w:r>
        <w:rPr>
          <w:w w:val="90"/>
        </w:rPr>
        <w:t>best friend,</w:t>
      </w:r>
      <w:r>
        <w:rPr>
          <w:spacing w:val="-20"/>
          <w:w w:val="90"/>
        </w:rPr>
        <w:t xml:space="preserve"> </w:t>
      </w:r>
      <w:r>
        <w:rPr>
          <w:w w:val="90"/>
        </w:rPr>
        <w:t>Emily.</w:t>
      </w:r>
      <w:r>
        <w:rPr>
          <w:spacing w:val="-20"/>
          <w:w w:val="90"/>
        </w:rPr>
        <w:t xml:space="preserve"> </w:t>
      </w:r>
      <w:r>
        <w:rPr>
          <w:w w:val="90"/>
        </w:rPr>
        <w:t>She</w:t>
      </w:r>
      <w:r>
        <w:rPr>
          <w:spacing w:val="-19"/>
          <w:w w:val="90"/>
        </w:rPr>
        <w:t xml:space="preserve"> </w:t>
      </w:r>
      <w:r>
        <w:rPr>
          <w:w w:val="90"/>
        </w:rPr>
        <w:t>knows</w:t>
      </w:r>
      <w:r>
        <w:rPr>
          <w:spacing w:val="-20"/>
          <w:w w:val="90"/>
        </w:rPr>
        <w:t xml:space="preserve"> </w:t>
      </w:r>
      <w:r>
        <w:rPr>
          <w:w w:val="90"/>
        </w:rPr>
        <w:t>Emily</w:t>
      </w:r>
      <w:r>
        <w:rPr>
          <w:spacing w:val="-19"/>
          <w:w w:val="90"/>
        </w:rPr>
        <w:t xml:space="preserve"> </w:t>
      </w:r>
      <w:r>
        <w:rPr>
          <w:w w:val="90"/>
        </w:rPr>
        <w:t>loves</w:t>
      </w:r>
      <w:r>
        <w:rPr>
          <w:spacing w:val="-20"/>
          <w:w w:val="90"/>
        </w:rPr>
        <w:t xml:space="preserve"> </w:t>
      </w:r>
      <w:r>
        <w:rPr>
          <w:w w:val="90"/>
        </w:rPr>
        <w:t>fashion</w:t>
      </w:r>
      <w:r>
        <w:rPr>
          <w:spacing w:val="-19"/>
          <w:w w:val="90"/>
        </w:rPr>
        <w:t xml:space="preserve"> </w:t>
      </w:r>
      <w:r>
        <w:rPr>
          <w:w w:val="90"/>
        </w:rPr>
        <w:t>accessories,</w:t>
      </w:r>
      <w:r>
        <w:rPr>
          <w:spacing w:val="-20"/>
          <w:w w:val="90"/>
        </w:rPr>
        <w:t xml:space="preserve"> </w:t>
      </w:r>
      <w:r>
        <w:rPr>
          <w:w w:val="90"/>
        </w:rPr>
        <w:t>but</w:t>
      </w:r>
      <w:r>
        <w:rPr>
          <w:spacing w:val="-19"/>
          <w:w w:val="90"/>
        </w:rPr>
        <w:t xml:space="preserve"> </w:t>
      </w:r>
      <w:r>
        <w:rPr>
          <w:w w:val="90"/>
        </w:rPr>
        <w:t>with</w:t>
      </w:r>
      <w:r>
        <w:rPr>
          <w:spacing w:val="-20"/>
          <w:w w:val="90"/>
        </w:rPr>
        <w:t xml:space="preserve"> </w:t>
      </w:r>
      <w:r>
        <w:rPr>
          <w:w w:val="90"/>
        </w:rPr>
        <w:t>her</w:t>
      </w:r>
      <w:r>
        <w:rPr>
          <w:spacing w:val="-20"/>
          <w:w w:val="90"/>
        </w:rPr>
        <w:t xml:space="preserve"> </w:t>
      </w:r>
      <w:r>
        <w:rPr>
          <w:w w:val="90"/>
        </w:rPr>
        <w:t>hectic</w:t>
      </w:r>
      <w:r>
        <w:rPr>
          <w:spacing w:val="-19"/>
          <w:w w:val="90"/>
        </w:rPr>
        <w:t xml:space="preserve"> </w:t>
      </w:r>
      <w:r>
        <w:rPr>
          <w:w w:val="90"/>
        </w:rPr>
        <w:t>schedule, she</w:t>
      </w:r>
      <w:r>
        <w:rPr>
          <w:spacing w:val="-3"/>
          <w:w w:val="90"/>
        </w:rPr>
        <w:t xml:space="preserve"> </w:t>
      </w:r>
      <w:r>
        <w:rPr>
          <w:w w:val="90"/>
        </w:rPr>
        <w:t>hasn't</w:t>
      </w:r>
      <w:r>
        <w:rPr>
          <w:spacing w:val="-3"/>
          <w:w w:val="90"/>
        </w:rPr>
        <w:t xml:space="preserve"> </w:t>
      </w:r>
      <w:r>
        <w:rPr>
          <w:w w:val="90"/>
        </w:rPr>
        <w:t>had</w:t>
      </w:r>
      <w:r>
        <w:rPr>
          <w:spacing w:val="-3"/>
          <w:w w:val="90"/>
        </w:rPr>
        <w:t xml:space="preserve"> </w:t>
      </w:r>
      <w:r>
        <w:rPr>
          <w:w w:val="90"/>
        </w:rPr>
        <w:t>time</w:t>
      </w:r>
      <w:r>
        <w:rPr>
          <w:spacing w:val="-3"/>
          <w:w w:val="90"/>
        </w:rPr>
        <w:t xml:space="preserve"> </w:t>
      </w:r>
      <w:r>
        <w:rPr>
          <w:w w:val="90"/>
        </w:rPr>
        <w:t>to</w:t>
      </w:r>
      <w:r>
        <w:rPr>
          <w:spacing w:val="-3"/>
          <w:w w:val="90"/>
        </w:rPr>
        <w:t xml:space="preserve"> </w:t>
      </w:r>
      <w:r>
        <w:rPr>
          <w:w w:val="90"/>
        </w:rPr>
        <w:t>browse</w:t>
      </w:r>
      <w:r>
        <w:rPr>
          <w:spacing w:val="-3"/>
          <w:w w:val="90"/>
        </w:rPr>
        <w:t xml:space="preserve"> </w:t>
      </w:r>
      <w:r>
        <w:rPr>
          <w:w w:val="90"/>
        </w:rPr>
        <w:t>through</w:t>
      </w:r>
      <w:r>
        <w:rPr>
          <w:spacing w:val="-3"/>
          <w:w w:val="90"/>
        </w:rPr>
        <w:t xml:space="preserve"> </w:t>
      </w:r>
      <w:r>
        <w:rPr>
          <w:w w:val="90"/>
        </w:rPr>
        <w:t>multiple</w:t>
      </w:r>
      <w:r>
        <w:rPr>
          <w:spacing w:val="-3"/>
          <w:w w:val="90"/>
        </w:rPr>
        <w:t xml:space="preserve"> </w:t>
      </w:r>
      <w:r>
        <w:rPr>
          <w:w w:val="90"/>
        </w:rPr>
        <w:t>websites</w:t>
      </w:r>
      <w:r>
        <w:rPr>
          <w:spacing w:val="-3"/>
          <w:w w:val="90"/>
        </w:rPr>
        <w:t xml:space="preserve"> </w:t>
      </w:r>
      <w:r>
        <w:rPr>
          <w:w w:val="90"/>
        </w:rPr>
        <w:t>to</w:t>
      </w:r>
      <w:r>
        <w:rPr>
          <w:spacing w:val="-3"/>
          <w:w w:val="90"/>
        </w:rPr>
        <w:t xml:space="preserve"> </w:t>
      </w:r>
      <w:r>
        <w:rPr>
          <w:w w:val="90"/>
        </w:rPr>
        <w:t>find</w:t>
      </w:r>
      <w:r>
        <w:rPr>
          <w:spacing w:val="-3"/>
          <w:w w:val="90"/>
        </w:rPr>
        <w:t xml:space="preserve"> </w:t>
      </w:r>
      <w:r>
        <w:rPr>
          <w:w w:val="90"/>
        </w:rPr>
        <w:t>the</w:t>
      </w:r>
      <w:r>
        <w:rPr>
          <w:spacing w:val="-3"/>
          <w:w w:val="90"/>
        </w:rPr>
        <w:t xml:space="preserve"> </w:t>
      </w:r>
      <w:r>
        <w:rPr>
          <w:w w:val="90"/>
        </w:rPr>
        <w:t>ideal</w:t>
      </w:r>
      <w:r>
        <w:rPr>
          <w:spacing w:val="-3"/>
          <w:w w:val="90"/>
        </w:rPr>
        <w:t xml:space="preserve"> </w:t>
      </w:r>
      <w:r>
        <w:rPr>
          <w:w w:val="90"/>
        </w:rPr>
        <w:t>present.</w:t>
      </w:r>
    </w:p>
    <w:p w:rsidR="00800E43" w:rsidRDefault="00114EFB">
      <w:pPr>
        <w:pStyle w:val="BodyText"/>
        <w:spacing w:line="283" w:lineRule="exact"/>
        <w:ind w:left="448"/>
      </w:pPr>
      <w:r>
        <w:rPr>
          <w:w w:val="85"/>
        </w:rPr>
        <w:t>Feeling</w:t>
      </w:r>
      <w:r>
        <w:rPr>
          <w:spacing w:val="4"/>
        </w:rPr>
        <w:t xml:space="preserve"> </w:t>
      </w:r>
      <w:r>
        <w:rPr>
          <w:w w:val="85"/>
        </w:rPr>
        <w:t>overwhelmed,</w:t>
      </w:r>
      <w:r>
        <w:rPr>
          <w:spacing w:val="5"/>
        </w:rPr>
        <w:t xml:space="preserve"> </w:t>
      </w:r>
      <w:r>
        <w:rPr>
          <w:w w:val="85"/>
        </w:rPr>
        <w:t>Sarah</w:t>
      </w:r>
      <w:r>
        <w:rPr>
          <w:spacing w:val="5"/>
        </w:rPr>
        <w:t xml:space="preserve"> </w:t>
      </w:r>
      <w:r>
        <w:rPr>
          <w:w w:val="85"/>
        </w:rPr>
        <w:t>turns</w:t>
      </w:r>
      <w:r>
        <w:rPr>
          <w:spacing w:val="5"/>
        </w:rPr>
        <w:t xml:space="preserve"> </w:t>
      </w:r>
      <w:r>
        <w:rPr>
          <w:w w:val="85"/>
        </w:rPr>
        <w:t>to</w:t>
      </w:r>
      <w:r>
        <w:rPr>
          <w:spacing w:val="5"/>
        </w:rPr>
        <w:t xml:space="preserve"> </w:t>
      </w:r>
      <w:proofErr w:type="spellStart"/>
      <w:r>
        <w:rPr>
          <w:w w:val="85"/>
        </w:rPr>
        <w:t>ShopEZ</w:t>
      </w:r>
      <w:proofErr w:type="spellEnd"/>
      <w:r>
        <w:rPr>
          <w:spacing w:val="5"/>
        </w:rPr>
        <w:t xml:space="preserve"> </w:t>
      </w:r>
      <w:r>
        <w:rPr>
          <w:w w:val="85"/>
        </w:rPr>
        <w:t>to</w:t>
      </w:r>
      <w:r>
        <w:rPr>
          <w:spacing w:val="5"/>
        </w:rPr>
        <w:t xml:space="preserve"> </w:t>
      </w:r>
      <w:r>
        <w:rPr>
          <w:w w:val="85"/>
        </w:rPr>
        <w:t>simplify</w:t>
      </w:r>
      <w:r>
        <w:rPr>
          <w:spacing w:val="5"/>
        </w:rPr>
        <w:t xml:space="preserve"> </w:t>
      </w:r>
      <w:r>
        <w:rPr>
          <w:w w:val="85"/>
        </w:rPr>
        <w:t>her</w:t>
      </w:r>
      <w:r>
        <w:rPr>
          <w:spacing w:val="4"/>
        </w:rPr>
        <w:t xml:space="preserve"> </w:t>
      </w:r>
      <w:r>
        <w:rPr>
          <w:spacing w:val="-2"/>
          <w:w w:val="85"/>
        </w:rPr>
        <w:t>search.</w:t>
      </w:r>
    </w:p>
    <w:p w:rsidR="00800E43" w:rsidRDefault="00114EFB">
      <w:pPr>
        <w:pStyle w:val="ListParagraph"/>
        <w:numPr>
          <w:ilvl w:val="0"/>
          <w:numId w:val="1"/>
        </w:numPr>
        <w:tabs>
          <w:tab w:val="left" w:pos="713"/>
        </w:tabs>
        <w:spacing w:before="240" w:line="235" w:lineRule="auto"/>
        <w:ind w:right="938" w:firstLine="0"/>
        <w:rPr>
          <w:sz w:val="24"/>
        </w:rPr>
      </w:pPr>
      <w:r>
        <w:rPr>
          <w:w w:val="90"/>
          <w:sz w:val="24"/>
        </w:rPr>
        <w:t>Effortless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Product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Discovery: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Sarah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opens</w:t>
      </w:r>
      <w:r>
        <w:rPr>
          <w:spacing w:val="-5"/>
          <w:w w:val="90"/>
          <w:sz w:val="24"/>
        </w:rPr>
        <w:t xml:space="preserve"> </w:t>
      </w:r>
      <w:proofErr w:type="spellStart"/>
      <w:r>
        <w:rPr>
          <w:w w:val="90"/>
          <w:sz w:val="24"/>
        </w:rPr>
        <w:t>ShopEZ</w:t>
      </w:r>
      <w:proofErr w:type="spellEnd"/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and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navigates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to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 xml:space="preserve">fashion </w:t>
      </w:r>
      <w:r>
        <w:rPr>
          <w:spacing w:val="-2"/>
          <w:w w:val="90"/>
          <w:sz w:val="24"/>
        </w:rPr>
        <w:t>accessories</w:t>
      </w:r>
      <w:r>
        <w:rPr>
          <w:spacing w:val="-10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category.</w:t>
      </w:r>
      <w:r>
        <w:rPr>
          <w:spacing w:val="-10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She's</w:t>
      </w:r>
      <w:r>
        <w:rPr>
          <w:spacing w:val="-10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greeted</w:t>
      </w:r>
      <w:r>
        <w:rPr>
          <w:spacing w:val="-10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with</w:t>
      </w:r>
      <w:r>
        <w:rPr>
          <w:spacing w:val="-10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a</w:t>
      </w:r>
      <w:r>
        <w:rPr>
          <w:spacing w:val="-10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diverse</w:t>
      </w:r>
      <w:r>
        <w:rPr>
          <w:spacing w:val="-10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range</w:t>
      </w:r>
      <w:r>
        <w:rPr>
          <w:spacing w:val="-10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of</w:t>
      </w:r>
      <w:r>
        <w:rPr>
          <w:spacing w:val="-10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options,</w:t>
      </w:r>
      <w:r>
        <w:rPr>
          <w:spacing w:val="-10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from</w:t>
      </w:r>
      <w:r>
        <w:rPr>
          <w:spacing w:val="-10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chic</w:t>
      </w:r>
      <w:r>
        <w:rPr>
          <w:spacing w:val="-10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 xml:space="preserve">handbags </w:t>
      </w:r>
      <w:r>
        <w:rPr>
          <w:w w:val="90"/>
          <w:sz w:val="24"/>
        </w:rPr>
        <w:t>to</w:t>
      </w:r>
      <w:r>
        <w:rPr>
          <w:spacing w:val="-12"/>
          <w:w w:val="90"/>
          <w:sz w:val="24"/>
        </w:rPr>
        <w:t xml:space="preserve"> </w:t>
      </w:r>
      <w:r>
        <w:rPr>
          <w:w w:val="90"/>
          <w:sz w:val="24"/>
        </w:rPr>
        <w:t>elegant</w:t>
      </w:r>
      <w:r>
        <w:rPr>
          <w:spacing w:val="-12"/>
          <w:w w:val="90"/>
          <w:sz w:val="24"/>
        </w:rPr>
        <w:t xml:space="preserve"> </w:t>
      </w:r>
      <w:r>
        <w:rPr>
          <w:w w:val="90"/>
          <w:sz w:val="24"/>
        </w:rPr>
        <w:t>jewelry.</w:t>
      </w:r>
      <w:r>
        <w:rPr>
          <w:spacing w:val="-12"/>
          <w:w w:val="90"/>
          <w:sz w:val="24"/>
        </w:rPr>
        <w:t xml:space="preserve"> </w:t>
      </w:r>
      <w:r>
        <w:rPr>
          <w:w w:val="90"/>
          <w:sz w:val="24"/>
        </w:rPr>
        <w:t>Using</w:t>
      </w:r>
      <w:r>
        <w:rPr>
          <w:spacing w:val="-12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12"/>
          <w:w w:val="90"/>
          <w:sz w:val="24"/>
        </w:rPr>
        <w:t xml:space="preserve"> </w:t>
      </w:r>
      <w:r>
        <w:rPr>
          <w:w w:val="90"/>
          <w:sz w:val="24"/>
        </w:rPr>
        <w:t>filtering</w:t>
      </w:r>
      <w:r>
        <w:rPr>
          <w:spacing w:val="-12"/>
          <w:w w:val="90"/>
          <w:sz w:val="24"/>
        </w:rPr>
        <w:t xml:space="preserve"> </w:t>
      </w:r>
      <w:r>
        <w:rPr>
          <w:w w:val="90"/>
          <w:sz w:val="24"/>
        </w:rPr>
        <w:t>options,</w:t>
      </w:r>
      <w:r>
        <w:rPr>
          <w:spacing w:val="-12"/>
          <w:w w:val="90"/>
          <w:sz w:val="24"/>
        </w:rPr>
        <w:t xml:space="preserve"> </w:t>
      </w:r>
      <w:r>
        <w:rPr>
          <w:w w:val="90"/>
          <w:sz w:val="24"/>
        </w:rPr>
        <w:t>Sarah</w:t>
      </w:r>
      <w:r>
        <w:rPr>
          <w:spacing w:val="-12"/>
          <w:w w:val="90"/>
          <w:sz w:val="24"/>
        </w:rPr>
        <w:t xml:space="preserve"> </w:t>
      </w:r>
      <w:r>
        <w:rPr>
          <w:w w:val="90"/>
          <w:sz w:val="24"/>
        </w:rPr>
        <w:t>selects</w:t>
      </w:r>
      <w:r>
        <w:rPr>
          <w:spacing w:val="-12"/>
          <w:w w:val="90"/>
          <w:sz w:val="24"/>
        </w:rPr>
        <w:t xml:space="preserve"> </w:t>
      </w:r>
      <w:r>
        <w:rPr>
          <w:w w:val="90"/>
          <w:sz w:val="24"/>
        </w:rPr>
        <w:t>"bracelets"</w:t>
      </w:r>
      <w:r>
        <w:rPr>
          <w:spacing w:val="-12"/>
          <w:w w:val="90"/>
          <w:sz w:val="24"/>
        </w:rPr>
        <w:t xml:space="preserve"> </w:t>
      </w:r>
      <w:r>
        <w:rPr>
          <w:w w:val="90"/>
          <w:sz w:val="24"/>
        </w:rPr>
        <w:t>and</w:t>
      </w:r>
      <w:r>
        <w:rPr>
          <w:spacing w:val="-12"/>
          <w:w w:val="90"/>
          <w:sz w:val="24"/>
        </w:rPr>
        <w:t xml:space="preserve"> </w:t>
      </w:r>
      <w:r>
        <w:rPr>
          <w:w w:val="90"/>
          <w:sz w:val="24"/>
        </w:rPr>
        <w:t>refines</w:t>
      </w:r>
      <w:r>
        <w:rPr>
          <w:spacing w:val="-12"/>
          <w:w w:val="90"/>
          <w:sz w:val="24"/>
        </w:rPr>
        <w:t xml:space="preserve"> </w:t>
      </w:r>
      <w:r>
        <w:rPr>
          <w:w w:val="90"/>
          <w:sz w:val="24"/>
        </w:rPr>
        <w:t>her search based on Emily's preferred style and budget.</w:t>
      </w:r>
    </w:p>
    <w:p w:rsidR="00800E43" w:rsidRDefault="00800E43">
      <w:pPr>
        <w:pStyle w:val="BodyText"/>
      </w:pPr>
    </w:p>
    <w:p w:rsidR="00800E43" w:rsidRDefault="00800E43">
      <w:pPr>
        <w:pStyle w:val="BodyText"/>
        <w:spacing w:before="178"/>
      </w:pPr>
    </w:p>
    <w:p w:rsidR="00800E43" w:rsidRDefault="00114EFB">
      <w:pPr>
        <w:pStyle w:val="ListParagraph"/>
        <w:numPr>
          <w:ilvl w:val="0"/>
          <w:numId w:val="1"/>
        </w:numPr>
        <w:tabs>
          <w:tab w:val="left" w:pos="713"/>
        </w:tabs>
        <w:spacing w:line="235" w:lineRule="auto"/>
        <w:ind w:right="1131" w:firstLine="0"/>
        <w:rPr>
          <w:sz w:val="24"/>
        </w:rPr>
      </w:pPr>
      <w:r>
        <w:rPr>
          <w:w w:val="90"/>
          <w:sz w:val="24"/>
        </w:rPr>
        <w:t>Personalized Recommendations: As Sarah scrolls through the curated selection of bracelets,</w:t>
      </w:r>
      <w:r>
        <w:rPr>
          <w:spacing w:val="-16"/>
          <w:w w:val="90"/>
          <w:sz w:val="24"/>
        </w:rPr>
        <w:t xml:space="preserve"> </w:t>
      </w:r>
      <w:r>
        <w:rPr>
          <w:w w:val="90"/>
          <w:sz w:val="24"/>
        </w:rPr>
        <w:t>she</w:t>
      </w:r>
      <w:r>
        <w:rPr>
          <w:spacing w:val="-16"/>
          <w:w w:val="90"/>
          <w:sz w:val="24"/>
        </w:rPr>
        <w:t xml:space="preserve"> </w:t>
      </w:r>
      <w:r>
        <w:rPr>
          <w:w w:val="90"/>
          <w:sz w:val="24"/>
        </w:rPr>
        <w:t>notices</w:t>
      </w:r>
      <w:r>
        <w:rPr>
          <w:spacing w:val="-16"/>
          <w:w w:val="90"/>
          <w:sz w:val="24"/>
        </w:rPr>
        <w:t xml:space="preserve"> </w:t>
      </w:r>
      <w:r>
        <w:rPr>
          <w:w w:val="90"/>
          <w:sz w:val="24"/>
        </w:rPr>
        <w:t>a</w:t>
      </w:r>
      <w:r>
        <w:rPr>
          <w:spacing w:val="-16"/>
          <w:w w:val="90"/>
          <w:sz w:val="24"/>
        </w:rPr>
        <w:t xml:space="preserve"> </w:t>
      </w:r>
      <w:r>
        <w:rPr>
          <w:w w:val="90"/>
          <w:sz w:val="24"/>
        </w:rPr>
        <w:t>section</w:t>
      </w:r>
      <w:r>
        <w:rPr>
          <w:spacing w:val="-16"/>
          <w:w w:val="90"/>
          <w:sz w:val="24"/>
        </w:rPr>
        <w:t xml:space="preserve"> </w:t>
      </w:r>
      <w:r>
        <w:rPr>
          <w:w w:val="90"/>
          <w:sz w:val="24"/>
        </w:rPr>
        <w:t>labeled</w:t>
      </w:r>
      <w:r>
        <w:rPr>
          <w:spacing w:val="-16"/>
          <w:w w:val="90"/>
          <w:sz w:val="24"/>
        </w:rPr>
        <w:t xml:space="preserve"> </w:t>
      </w:r>
      <w:r>
        <w:rPr>
          <w:w w:val="90"/>
          <w:sz w:val="24"/>
        </w:rPr>
        <w:t>"Recommended</w:t>
      </w:r>
      <w:r>
        <w:rPr>
          <w:spacing w:val="-16"/>
          <w:w w:val="90"/>
          <w:sz w:val="24"/>
        </w:rPr>
        <w:t xml:space="preserve"> </w:t>
      </w:r>
      <w:r>
        <w:rPr>
          <w:w w:val="90"/>
          <w:sz w:val="24"/>
        </w:rPr>
        <w:t>for</w:t>
      </w:r>
      <w:r>
        <w:rPr>
          <w:spacing w:val="-16"/>
          <w:w w:val="90"/>
          <w:sz w:val="24"/>
        </w:rPr>
        <w:t xml:space="preserve"> </w:t>
      </w:r>
      <w:proofErr w:type="gramStart"/>
      <w:r>
        <w:rPr>
          <w:w w:val="90"/>
          <w:sz w:val="24"/>
        </w:rPr>
        <w:t>You</w:t>
      </w:r>
      <w:proofErr w:type="gramEnd"/>
      <w:r>
        <w:rPr>
          <w:w w:val="90"/>
          <w:sz w:val="24"/>
        </w:rPr>
        <w:t>."</w:t>
      </w:r>
      <w:r>
        <w:rPr>
          <w:spacing w:val="-16"/>
          <w:w w:val="90"/>
          <w:sz w:val="24"/>
        </w:rPr>
        <w:t xml:space="preserve"> </w:t>
      </w:r>
      <w:r>
        <w:rPr>
          <w:w w:val="90"/>
          <w:sz w:val="24"/>
        </w:rPr>
        <w:t>Intrigued,</w:t>
      </w:r>
      <w:r>
        <w:rPr>
          <w:spacing w:val="-16"/>
          <w:w w:val="90"/>
          <w:sz w:val="24"/>
        </w:rPr>
        <w:t xml:space="preserve"> </w:t>
      </w:r>
      <w:r>
        <w:rPr>
          <w:w w:val="90"/>
          <w:sz w:val="24"/>
        </w:rPr>
        <w:t>she</w:t>
      </w:r>
      <w:r>
        <w:rPr>
          <w:spacing w:val="-16"/>
          <w:w w:val="90"/>
          <w:sz w:val="24"/>
        </w:rPr>
        <w:t xml:space="preserve"> </w:t>
      </w:r>
      <w:r>
        <w:rPr>
          <w:w w:val="90"/>
          <w:sz w:val="24"/>
        </w:rPr>
        <w:t>clicks on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it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and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discovers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a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stunning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gold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bangle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that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perfectly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matches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Emily's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taste. Impressed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by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personalized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recommendation,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Sarah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adds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it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to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her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cart.</w:t>
      </w:r>
    </w:p>
    <w:p w:rsidR="00800E43" w:rsidRDefault="00800E43">
      <w:pPr>
        <w:pStyle w:val="BodyText"/>
      </w:pPr>
    </w:p>
    <w:p w:rsidR="00800E43" w:rsidRDefault="00800E43">
      <w:pPr>
        <w:pStyle w:val="BodyText"/>
        <w:spacing w:before="178"/>
      </w:pPr>
    </w:p>
    <w:p w:rsidR="00800E43" w:rsidRDefault="00114EFB">
      <w:pPr>
        <w:pStyle w:val="ListParagraph"/>
        <w:numPr>
          <w:ilvl w:val="0"/>
          <w:numId w:val="1"/>
        </w:numPr>
        <w:tabs>
          <w:tab w:val="left" w:pos="657"/>
        </w:tabs>
        <w:spacing w:line="235" w:lineRule="auto"/>
        <w:ind w:right="1006" w:firstLine="0"/>
        <w:rPr>
          <w:sz w:val="24"/>
        </w:rPr>
      </w:pPr>
      <w:r>
        <w:rPr>
          <w:w w:val="90"/>
          <w:sz w:val="24"/>
        </w:rPr>
        <w:t>Seamless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>Checkout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>Process: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>With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>bracelet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>in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>her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>cart,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>Sarah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>proceeds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>to checkout. She enters Emily's address as the shipping destination and selects her preferred</w:t>
      </w:r>
      <w:r>
        <w:rPr>
          <w:spacing w:val="-18"/>
          <w:w w:val="90"/>
          <w:sz w:val="24"/>
        </w:rPr>
        <w:t xml:space="preserve"> </w:t>
      </w:r>
      <w:r>
        <w:rPr>
          <w:w w:val="90"/>
          <w:sz w:val="24"/>
        </w:rPr>
        <w:t>payment</w:t>
      </w:r>
      <w:r>
        <w:rPr>
          <w:spacing w:val="-18"/>
          <w:w w:val="90"/>
          <w:sz w:val="24"/>
        </w:rPr>
        <w:t xml:space="preserve"> </w:t>
      </w:r>
      <w:r>
        <w:rPr>
          <w:w w:val="90"/>
          <w:sz w:val="24"/>
        </w:rPr>
        <w:t>method.</w:t>
      </w:r>
      <w:r>
        <w:rPr>
          <w:spacing w:val="-18"/>
          <w:w w:val="90"/>
          <w:sz w:val="24"/>
        </w:rPr>
        <w:t xml:space="preserve"> </w:t>
      </w:r>
      <w:r>
        <w:rPr>
          <w:w w:val="90"/>
          <w:sz w:val="24"/>
        </w:rPr>
        <w:t>Thanks</w:t>
      </w:r>
      <w:r>
        <w:rPr>
          <w:spacing w:val="-18"/>
          <w:w w:val="90"/>
          <w:sz w:val="24"/>
        </w:rPr>
        <w:t xml:space="preserve"> </w:t>
      </w:r>
      <w:r>
        <w:rPr>
          <w:w w:val="90"/>
          <w:sz w:val="24"/>
        </w:rPr>
        <w:t>to</w:t>
      </w:r>
      <w:r>
        <w:rPr>
          <w:spacing w:val="-18"/>
          <w:w w:val="90"/>
          <w:sz w:val="24"/>
        </w:rPr>
        <w:t xml:space="preserve"> </w:t>
      </w:r>
      <w:proofErr w:type="spellStart"/>
      <w:r>
        <w:rPr>
          <w:w w:val="90"/>
          <w:sz w:val="24"/>
        </w:rPr>
        <w:t>ShopEZ's</w:t>
      </w:r>
      <w:proofErr w:type="spellEnd"/>
      <w:r>
        <w:rPr>
          <w:spacing w:val="-18"/>
          <w:w w:val="90"/>
          <w:sz w:val="24"/>
        </w:rPr>
        <w:t xml:space="preserve"> </w:t>
      </w:r>
      <w:r>
        <w:rPr>
          <w:w w:val="90"/>
          <w:sz w:val="24"/>
        </w:rPr>
        <w:t>secure</w:t>
      </w:r>
      <w:r>
        <w:rPr>
          <w:spacing w:val="-18"/>
          <w:w w:val="90"/>
          <w:sz w:val="24"/>
        </w:rPr>
        <w:t xml:space="preserve"> </w:t>
      </w:r>
      <w:r>
        <w:rPr>
          <w:w w:val="90"/>
          <w:sz w:val="24"/>
        </w:rPr>
        <w:t>and</w:t>
      </w:r>
      <w:r>
        <w:rPr>
          <w:spacing w:val="-18"/>
          <w:w w:val="90"/>
          <w:sz w:val="24"/>
        </w:rPr>
        <w:t xml:space="preserve"> </w:t>
      </w:r>
      <w:r>
        <w:rPr>
          <w:w w:val="90"/>
          <w:sz w:val="24"/>
        </w:rPr>
        <w:t>efficient</w:t>
      </w:r>
      <w:r>
        <w:rPr>
          <w:spacing w:val="-18"/>
          <w:w w:val="90"/>
          <w:sz w:val="24"/>
        </w:rPr>
        <w:t xml:space="preserve"> </w:t>
      </w:r>
      <w:r>
        <w:rPr>
          <w:w w:val="90"/>
          <w:sz w:val="24"/>
        </w:rPr>
        <w:t>checkout</w:t>
      </w:r>
      <w:r>
        <w:rPr>
          <w:spacing w:val="-18"/>
          <w:w w:val="90"/>
          <w:sz w:val="24"/>
        </w:rPr>
        <w:t xml:space="preserve"> </w:t>
      </w:r>
      <w:r>
        <w:rPr>
          <w:w w:val="90"/>
          <w:sz w:val="24"/>
        </w:rPr>
        <w:t>process, Sarah completes the transaction in just a few clicks.</w:t>
      </w:r>
    </w:p>
    <w:p w:rsidR="00800E43" w:rsidRDefault="00800E43">
      <w:pPr>
        <w:pStyle w:val="ListParagraph"/>
        <w:spacing w:line="235" w:lineRule="auto"/>
        <w:rPr>
          <w:sz w:val="24"/>
        </w:rPr>
        <w:sectPr w:rsidR="00800E43">
          <w:type w:val="continuous"/>
          <w:pgSz w:w="11920" w:h="16840"/>
          <w:pgMar w:top="1240" w:right="141" w:bottom="280" w:left="992" w:header="720" w:footer="720" w:gutter="0"/>
          <w:cols w:space="720"/>
        </w:sectPr>
      </w:pPr>
    </w:p>
    <w:p w:rsidR="00800E43" w:rsidRDefault="00114EFB">
      <w:pPr>
        <w:pStyle w:val="ListParagraph"/>
        <w:numPr>
          <w:ilvl w:val="0"/>
          <w:numId w:val="1"/>
        </w:numPr>
        <w:tabs>
          <w:tab w:val="left" w:pos="713"/>
        </w:tabs>
        <w:spacing w:before="94" w:line="235" w:lineRule="auto"/>
        <w:ind w:right="975" w:firstLine="0"/>
        <w:rPr>
          <w:sz w:val="24"/>
        </w:rPr>
      </w:pPr>
      <w:r>
        <w:rPr>
          <w:w w:val="90"/>
          <w:sz w:val="24"/>
        </w:rPr>
        <w:lastRenderedPageBreak/>
        <w:t>Order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Confirmation: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Moments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after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placing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her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order,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Sarah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receives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a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 xml:space="preserve">confirmation </w:t>
      </w:r>
      <w:r>
        <w:rPr>
          <w:spacing w:val="-2"/>
          <w:w w:val="90"/>
          <w:sz w:val="24"/>
        </w:rPr>
        <w:t>email</w:t>
      </w:r>
      <w:r>
        <w:rPr>
          <w:spacing w:val="-13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from</w:t>
      </w:r>
      <w:r>
        <w:rPr>
          <w:spacing w:val="-13"/>
          <w:w w:val="90"/>
          <w:sz w:val="24"/>
        </w:rPr>
        <w:t xml:space="preserve"> </w:t>
      </w:r>
      <w:proofErr w:type="spellStart"/>
      <w:r>
        <w:rPr>
          <w:spacing w:val="-2"/>
          <w:w w:val="90"/>
          <w:sz w:val="24"/>
        </w:rPr>
        <w:t>ShopEZ</w:t>
      </w:r>
      <w:proofErr w:type="spellEnd"/>
      <w:r>
        <w:rPr>
          <w:spacing w:val="-2"/>
          <w:w w:val="90"/>
          <w:sz w:val="24"/>
        </w:rPr>
        <w:t>.</w:t>
      </w:r>
      <w:r>
        <w:rPr>
          <w:spacing w:val="-13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Relieved</w:t>
      </w:r>
      <w:r>
        <w:rPr>
          <w:spacing w:val="-13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to</w:t>
      </w:r>
      <w:r>
        <w:rPr>
          <w:spacing w:val="-13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have</w:t>
      </w:r>
      <w:r>
        <w:rPr>
          <w:spacing w:val="-13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found</w:t>
      </w:r>
      <w:r>
        <w:rPr>
          <w:spacing w:val="-13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the</w:t>
      </w:r>
      <w:r>
        <w:rPr>
          <w:spacing w:val="-13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perfect</w:t>
      </w:r>
      <w:r>
        <w:rPr>
          <w:spacing w:val="-13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gift</w:t>
      </w:r>
      <w:r>
        <w:rPr>
          <w:spacing w:val="-13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for</w:t>
      </w:r>
      <w:r>
        <w:rPr>
          <w:spacing w:val="-13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Emily,</w:t>
      </w:r>
      <w:r>
        <w:rPr>
          <w:spacing w:val="-13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she</w:t>
      </w:r>
      <w:r>
        <w:rPr>
          <w:spacing w:val="-13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eagerly</w:t>
      </w:r>
      <w:r>
        <w:rPr>
          <w:spacing w:val="-13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 xml:space="preserve">awaits </w:t>
      </w:r>
      <w:r>
        <w:rPr>
          <w:sz w:val="24"/>
        </w:rPr>
        <w:t>its</w:t>
      </w:r>
      <w:r>
        <w:rPr>
          <w:spacing w:val="-12"/>
          <w:sz w:val="24"/>
        </w:rPr>
        <w:t xml:space="preserve"> </w:t>
      </w:r>
      <w:r>
        <w:rPr>
          <w:sz w:val="24"/>
        </w:rPr>
        <w:t>arrival.</w:t>
      </w:r>
    </w:p>
    <w:p w:rsidR="00800E43" w:rsidRDefault="00800E43">
      <w:pPr>
        <w:pStyle w:val="BodyText"/>
      </w:pPr>
    </w:p>
    <w:p w:rsidR="00800E43" w:rsidRDefault="00800E43">
      <w:pPr>
        <w:pStyle w:val="BodyText"/>
        <w:spacing w:before="179"/>
      </w:pPr>
    </w:p>
    <w:p w:rsidR="00800E43" w:rsidRDefault="00114EFB">
      <w:pPr>
        <w:pStyle w:val="ListParagraph"/>
        <w:numPr>
          <w:ilvl w:val="0"/>
          <w:numId w:val="1"/>
        </w:numPr>
        <w:tabs>
          <w:tab w:val="left" w:pos="713"/>
        </w:tabs>
        <w:spacing w:before="1" w:line="235" w:lineRule="auto"/>
        <w:ind w:right="1316" w:firstLine="0"/>
        <w:rPr>
          <w:sz w:val="24"/>
        </w:rPr>
      </w:pPr>
      <w:r>
        <w:rPr>
          <w:w w:val="90"/>
          <w:sz w:val="24"/>
        </w:rPr>
        <w:t>Efficient</w:t>
      </w:r>
      <w:r>
        <w:rPr>
          <w:spacing w:val="-20"/>
          <w:w w:val="90"/>
          <w:sz w:val="24"/>
        </w:rPr>
        <w:t xml:space="preserve"> </w:t>
      </w:r>
      <w:r>
        <w:rPr>
          <w:w w:val="90"/>
          <w:sz w:val="24"/>
        </w:rPr>
        <w:t>Order</w:t>
      </w:r>
      <w:r>
        <w:rPr>
          <w:spacing w:val="-20"/>
          <w:w w:val="90"/>
          <w:sz w:val="24"/>
        </w:rPr>
        <w:t xml:space="preserve"> </w:t>
      </w:r>
      <w:r>
        <w:rPr>
          <w:w w:val="90"/>
          <w:sz w:val="24"/>
        </w:rPr>
        <w:t>Management</w:t>
      </w:r>
      <w:r>
        <w:rPr>
          <w:spacing w:val="-19"/>
          <w:w w:val="90"/>
          <w:sz w:val="24"/>
        </w:rPr>
        <w:t xml:space="preserve"> </w:t>
      </w:r>
      <w:r>
        <w:rPr>
          <w:w w:val="90"/>
          <w:sz w:val="24"/>
        </w:rPr>
        <w:t>for</w:t>
      </w:r>
      <w:r>
        <w:rPr>
          <w:spacing w:val="-20"/>
          <w:w w:val="90"/>
          <w:sz w:val="24"/>
        </w:rPr>
        <w:t xml:space="preserve"> </w:t>
      </w:r>
      <w:r>
        <w:rPr>
          <w:w w:val="90"/>
          <w:sz w:val="24"/>
        </w:rPr>
        <w:t>Sellers:</w:t>
      </w:r>
      <w:r>
        <w:rPr>
          <w:spacing w:val="-19"/>
          <w:w w:val="90"/>
          <w:sz w:val="24"/>
        </w:rPr>
        <w:t xml:space="preserve"> </w:t>
      </w:r>
      <w:r>
        <w:rPr>
          <w:w w:val="90"/>
          <w:sz w:val="24"/>
        </w:rPr>
        <w:t>Meanwhile,</w:t>
      </w:r>
      <w:r>
        <w:rPr>
          <w:spacing w:val="-20"/>
          <w:w w:val="90"/>
          <w:sz w:val="24"/>
        </w:rPr>
        <w:t xml:space="preserve"> </w:t>
      </w:r>
      <w:r>
        <w:rPr>
          <w:w w:val="90"/>
          <w:sz w:val="24"/>
        </w:rPr>
        <w:t>on</w:t>
      </w:r>
      <w:r>
        <w:rPr>
          <w:spacing w:val="-19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20"/>
          <w:w w:val="90"/>
          <w:sz w:val="24"/>
        </w:rPr>
        <w:t xml:space="preserve"> </w:t>
      </w:r>
      <w:r>
        <w:rPr>
          <w:w w:val="90"/>
          <w:sz w:val="24"/>
        </w:rPr>
        <w:t>other</w:t>
      </w:r>
      <w:r>
        <w:rPr>
          <w:spacing w:val="-19"/>
          <w:w w:val="90"/>
          <w:sz w:val="24"/>
        </w:rPr>
        <w:t xml:space="preserve"> </w:t>
      </w:r>
      <w:r>
        <w:rPr>
          <w:w w:val="90"/>
          <w:sz w:val="24"/>
        </w:rPr>
        <w:t>end,</w:t>
      </w:r>
      <w:r>
        <w:rPr>
          <w:spacing w:val="-20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20"/>
          <w:w w:val="90"/>
          <w:sz w:val="24"/>
        </w:rPr>
        <w:t xml:space="preserve"> </w:t>
      </w:r>
      <w:r>
        <w:rPr>
          <w:w w:val="90"/>
          <w:sz w:val="24"/>
        </w:rPr>
        <w:t>seller</w:t>
      </w:r>
      <w:r>
        <w:rPr>
          <w:spacing w:val="-19"/>
          <w:w w:val="90"/>
          <w:sz w:val="24"/>
        </w:rPr>
        <w:t xml:space="preserve"> </w:t>
      </w:r>
      <w:r>
        <w:rPr>
          <w:w w:val="90"/>
          <w:sz w:val="24"/>
        </w:rPr>
        <w:t>of the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gold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bangle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receives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a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notification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of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Sarah's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purchase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through</w:t>
      </w:r>
      <w:r>
        <w:rPr>
          <w:spacing w:val="-4"/>
          <w:w w:val="90"/>
          <w:sz w:val="24"/>
        </w:rPr>
        <w:t xml:space="preserve"> </w:t>
      </w:r>
      <w:proofErr w:type="spellStart"/>
      <w:r>
        <w:rPr>
          <w:w w:val="90"/>
          <w:sz w:val="24"/>
        </w:rPr>
        <w:t>ShopEZ's</w:t>
      </w:r>
      <w:proofErr w:type="spellEnd"/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seller dashboard.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They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quickly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process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order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and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prepare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it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for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shipment,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confident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 xml:space="preserve">in </w:t>
      </w:r>
      <w:proofErr w:type="spellStart"/>
      <w:r>
        <w:rPr>
          <w:w w:val="90"/>
          <w:sz w:val="24"/>
        </w:rPr>
        <w:t>ShopEZ's</w:t>
      </w:r>
      <w:proofErr w:type="spellEnd"/>
      <w:r>
        <w:rPr>
          <w:w w:val="90"/>
          <w:sz w:val="24"/>
        </w:rPr>
        <w:t xml:space="preserve"> streamlined order management system.</w:t>
      </w:r>
    </w:p>
    <w:p w:rsidR="00800E43" w:rsidRDefault="00800E43">
      <w:pPr>
        <w:pStyle w:val="BodyText"/>
      </w:pPr>
    </w:p>
    <w:p w:rsidR="00800E43" w:rsidRDefault="00800E43">
      <w:pPr>
        <w:pStyle w:val="BodyText"/>
        <w:spacing w:before="178"/>
      </w:pPr>
    </w:p>
    <w:p w:rsidR="00800E43" w:rsidRDefault="00114EFB">
      <w:pPr>
        <w:pStyle w:val="ListParagraph"/>
        <w:numPr>
          <w:ilvl w:val="0"/>
          <w:numId w:val="1"/>
        </w:numPr>
        <w:tabs>
          <w:tab w:val="left" w:pos="713"/>
        </w:tabs>
        <w:spacing w:line="235" w:lineRule="auto"/>
        <w:ind w:right="1029" w:firstLine="0"/>
        <w:rPr>
          <w:sz w:val="24"/>
        </w:rPr>
      </w:pPr>
      <w:r>
        <w:rPr>
          <w:w w:val="90"/>
          <w:sz w:val="24"/>
        </w:rPr>
        <w:t>Celebrating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with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Confidence: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On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Emily's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birthday,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Sarah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presents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her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with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 xml:space="preserve">the beautifully packaged bracelet, knowing it was chosen with care and thoughtfulness. </w:t>
      </w:r>
      <w:r>
        <w:rPr>
          <w:spacing w:val="-2"/>
          <w:w w:val="90"/>
          <w:sz w:val="24"/>
        </w:rPr>
        <w:t>Emily's</w:t>
      </w:r>
      <w:r>
        <w:rPr>
          <w:spacing w:val="-12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eyes</w:t>
      </w:r>
      <w:r>
        <w:rPr>
          <w:spacing w:val="-12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light</w:t>
      </w:r>
      <w:r>
        <w:rPr>
          <w:spacing w:val="-12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up</w:t>
      </w:r>
      <w:r>
        <w:rPr>
          <w:spacing w:val="-12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with</w:t>
      </w:r>
      <w:r>
        <w:rPr>
          <w:spacing w:val="-12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joy</w:t>
      </w:r>
      <w:r>
        <w:rPr>
          <w:spacing w:val="-12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as</w:t>
      </w:r>
      <w:r>
        <w:rPr>
          <w:spacing w:val="-12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she</w:t>
      </w:r>
      <w:r>
        <w:rPr>
          <w:spacing w:val="-12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adorns</w:t>
      </w:r>
      <w:r>
        <w:rPr>
          <w:spacing w:val="-12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the</w:t>
      </w:r>
      <w:r>
        <w:rPr>
          <w:spacing w:val="-12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bracelet,</w:t>
      </w:r>
      <w:r>
        <w:rPr>
          <w:spacing w:val="-12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grateful</w:t>
      </w:r>
      <w:r>
        <w:rPr>
          <w:spacing w:val="-12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for</w:t>
      </w:r>
      <w:r>
        <w:rPr>
          <w:spacing w:val="-12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Sarah's</w:t>
      </w:r>
      <w:r>
        <w:rPr>
          <w:spacing w:val="-12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 xml:space="preserve">thoughtful </w:t>
      </w:r>
      <w:r>
        <w:rPr>
          <w:spacing w:val="-2"/>
          <w:sz w:val="24"/>
        </w:rPr>
        <w:t>gesture.</w:t>
      </w:r>
    </w:p>
    <w:p w:rsidR="00800E43" w:rsidRDefault="00800E43">
      <w:pPr>
        <w:pStyle w:val="BodyText"/>
      </w:pPr>
    </w:p>
    <w:p w:rsidR="00800E43" w:rsidRDefault="00800E43">
      <w:pPr>
        <w:pStyle w:val="BodyText"/>
        <w:spacing w:before="178"/>
      </w:pPr>
    </w:p>
    <w:p w:rsidR="00800E43" w:rsidRDefault="00114EFB">
      <w:pPr>
        <w:pStyle w:val="BodyText"/>
        <w:spacing w:line="235" w:lineRule="auto"/>
        <w:ind w:left="448" w:right="905"/>
      </w:pPr>
      <w:r>
        <w:rPr>
          <w:w w:val="90"/>
        </w:rPr>
        <w:t>In</w:t>
      </w:r>
      <w:r>
        <w:rPr>
          <w:spacing w:val="-7"/>
          <w:w w:val="90"/>
        </w:rPr>
        <w:t xml:space="preserve"> </w:t>
      </w:r>
      <w:r>
        <w:rPr>
          <w:w w:val="90"/>
        </w:rPr>
        <w:t>this</w:t>
      </w:r>
      <w:r>
        <w:rPr>
          <w:spacing w:val="-7"/>
          <w:w w:val="90"/>
        </w:rPr>
        <w:t xml:space="preserve"> </w:t>
      </w:r>
      <w:r>
        <w:rPr>
          <w:w w:val="90"/>
        </w:rPr>
        <w:t>scenario,</w:t>
      </w:r>
      <w:r>
        <w:rPr>
          <w:spacing w:val="-7"/>
          <w:w w:val="90"/>
        </w:rPr>
        <w:t xml:space="preserve"> </w:t>
      </w:r>
      <w:proofErr w:type="spellStart"/>
      <w:r>
        <w:rPr>
          <w:w w:val="90"/>
        </w:rPr>
        <w:t>ShopEZ</w:t>
      </w:r>
      <w:proofErr w:type="spellEnd"/>
      <w:r>
        <w:rPr>
          <w:spacing w:val="-7"/>
          <w:w w:val="90"/>
        </w:rPr>
        <w:t xml:space="preserve"> </w:t>
      </w:r>
      <w:r>
        <w:rPr>
          <w:w w:val="90"/>
        </w:rPr>
        <w:t>proves</w:t>
      </w:r>
      <w:r>
        <w:rPr>
          <w:spacing w:val="-7"/>
          <w:w w:val="90"/>
        </w:rPr>
        <w:t xml:space="preserve"> </w:t>
      </w:r>
      <w:r>
        <w:rPr>
          <w:w w:val="90"/>
        </w:rPr>
        <w:t>to</w:t>
      </w:r>
      <w:r>
        <w:rPr>
          <w:spacing w:val="-7"/>
          <w:w w:val="90"/>
        </w:rPr>
        <w:t xml:space="preserve"> </w:t>
      </w:r>
      <w:r>
        <w:rPr>
          <w:w w:val="90"/>
        </w:rPr>
        <w:t>be</w:t>
      </w:r>
      <w:r>
        <w:rPr>
          <w:spacing w:val="-7"/>
          <w:w w:val="90"/>
        </w:rPr>
        <w:t xml:space="preserve"> </w:t>
      </w:r>
      <w:r>
        <w:rPr>
          <w:w w:val="90"/>
        </w:rPr>
        <w:t>the</w:t>
      </w:r>
      <w:r>
        <w:rPr>
          <w:spacing w:val="-7"/>
          <w:w w:val="90"/>
        </w:rPr>
        <w:t xml:space="preserve"> </w:t>
      </w:r>
      <w:r>
        <w:rPr>
          <w:w w:val="90"/>
        </w:rPr>
        <w:t>perfect</w:t>
      </w:r>
      <w:r>
        <w:rPr>
          <w:spacing w:val="-7"/>
          <w:w w:val="90"/>
        </w:rPr>
        <w:t xml:space="preserve"> </w:t>
      </w:r>
      <w:r>
        <w:rPr>
          <w:w w:val="90"/>
        </w:rPr>
        <w:t>solution</w:t>
      </w:r>
      <w:r>
        <w:rPr>
          <w:spacing w:val="-7"/>
          <w:w w:val="90"/>
        </w:rPr>
        <w:t xml:space="preserve"> </w:t>
      </w:r>
      <w:r>
        <w:rPr>
          <w:w w:val="90"/>
        </w:rPr>
        <w:t>for</w:t>
      </w:r>
      <w:r>
        <w:rPr>
          <w:spacing w:val="-7"/>
          <w:w w:val="90"/>
        </w:rPr>
        <w:t xml:space="preserve"> </w:t>
      </w:r>
      <w:r>
        <w:rPr>
          <w:w w:val="90"/>
        </w:rPr>
        <w:t>Sarah's</w:t>
      </w:r>
      <w:r>
        <w:rPr>
          <w:spacing w:val="-7"/>
          <w:w w:val="90"/>
        </w:rPr>
        <w:t xml:space="preserve"> </w:t>
      </w:r>
      <w:r>
        <w:rPr>
          <w:w w:val="90"/>
        </w:rPr>
        <w:t>busy</w:t>
      </w:r>
      <w:r>
        <w:rPr>
          <w:spacing w:val="-7"/>
          <w:w w:val="90"/>
        </w:rPr>
        <w:t xml:space="preserve"> </w:t>
      </w:r>
      <w:r>
        <w:rPr>
          <w:w w:val="90"/>
        </w:rPr>
        <w:t>lifestyle, offering a seamless and personalized shopping experience. From effortless product discovery</w:t>
      </w:r>
      <w:r>
        <w:rPr>
          <w:spacing w:val="-7"/>
          <w:w w:val="90"/>
        </w:rPr>
        <w:t xml:space="preserve"> </w:t>
      </w:r>
      <w:r>
        <w:rPr>
          <w:w w:val="90"/>
        </w:rPr>
        <w:t>to</w:t>
      </w:r>
      <w:r>
        <w:rPr>
          <w:spacing w:val="-7"/>
          <w:w w:val="90"/>
        </w:rPr>
        <w:t xml:space="preserve"> </w:t>
      </w:r>
      <w:r>
        <w:rPr>
          <w:w w:val="90"/>
        </w:rPr>
        <w:t>secure</w:t>
      </w:r>
      <w:r>
        <w:rPr>
          <w:spacing w:val="-7"/>
          <w:w w:val="90"/>
        </w:rPr>
        <w:t xml:space="preserve"> </w:t>
      </w:r>
      <w:r>
        <w:rPr>
          <w:w w:val="90"/>
        </w:rPr>
        <w:t>checkout</w:t>
      </w:r>
      <w:r>
        <w:rPr>
          <w:spacing w:val="-7"/>
          <w:w w:val="90"/>
        </w:rPr>
        <w:t xml:space="preserve"> </w:t>
      </w:r>
      <w:r>
        <w:rPr>
          <w:w w:val="90"/>
        </w:rPr>
        <w:t>and</w:t>
      </w:r>
      <w:r>
        <w:rPr>
          <w:spacing w:val="-7"/>
          <w:w w:val="90"/>
        </w:rPr>
        <w:t xml:space="preserve"> </w:t>
      </w:r>
      <w:r>
        <w:rPr>
          <w:w w:val="90"/>
        </w:rPr>
        <w:t>efficient</w:t>
      </w:r>
      <w:r>
        <w:rPr>
          <w:spacing w:val="-7"/>
          <w:w w:val="90"/>
        </w:rPr>
        <w:t xml:space="preserve"> </w:t>
      </w:r>
      <w:r>
        <w:rPr>
          <w:w w:val="90"/>
        </w:rPr>
        <w:t>order</w:t>
      </w:r>
      <w:r>
        <w:rPr>
          <w:spacing w:val="-7"/>
          <w:w w:val="90"/>
        </w:rPr>
        <w:t xml:space="preserve"> </w:t>
      </w:r>
      <w:r>
        <w:rPr>
          <w:w w:val="90"/>
        </w:rPr>
        <w:t>management,</w:t>
      </w:r>
      <w:r>
        <w:rPr>
          <w:spacing w:val="-7"/>
          <w:w w:val="90"/>
        </w:rPr>
        <w:t xml:space="preserve"> </w:t>
      </w:r>
      <w:proofErr w:type="spellStart"/>
      <w:r>
        <w:rPr>
          <w:w w:val="90"/>
        </w:rPr>
        <w:t>ShopEZ</w:t>
      </w:r>
      <w:proofErr w:type="spellEnd"/>
      <w:r>
        <w:rPr>
          <w:spacing w:val="-7"/>
          <w:w w:val="90"/>
        </w:rPr>
        <w:t xml:space="preserve"> </w:t>
      </w:r>
      <w:r>
        <w:rPr>
          <w:w w:val="90"/>
        </w:rPr>
        <w:t>simplifies</w:t>
      </w:r>
      <w:r>
        <w:rPr>
          <w:spacing w:val="-7"/>
          <w:w w:val="90"/>
        </w:rPr>
        <w:t xml:space="preserve"> </w:t>
      </w:r>
      <w:r>
        <w:rPr>
          <w:w w:val="90"/>
        </w:rPr>
        <w:t>the entire</w:t>
      </w:r>
      <w:r>
        <w:rPr>
          <w:spacing w:val="-19"/>
          <w:w w:val="90"/>
        </w:rPr>
        <w:t xml:space="preserve"> </w:t>
      </w:r>
      <w:r>
        <w:rPr>
          <w:w w:val="90"/>
        </w:rPr>
        <w:t>process,</w:t>
      </w:r>
      <w:r>
        <w:rPr>
          <w:spacing w:val="-19"/>
          <w:w w:val="90"/>
        </w:rPr>
        <w:t xml:space="preserve"> </w:t>
      </w:r>
      <w:r>
        <w:rPr>
          <w:w w:val="90"/>
        </w:rPr>
        <w:t>allowing</w:t>
      </w:r>
      <w:r>
        <w:rPr>
          <w:spacing w:val="-19"/>
          <w:w w:val="90"/>
        </w:rPr>
        <w:t xml:space="preserve"> </w:t>
      </w:r>
      <w:r>
        <w:rPr>
          <w:w w:val="90"/>
        </w:rPr>
        <w:t>Sarah</w:t>
      </w:r>
      <w:r>
        <w:rPr>
          <w:spacing w:val="-19"/>
          <w:w w:val="90"/>
        </w:rPr>
        <w:t xml:space="preserve"> </w:t>
      </w:r>
      <w:r>
        <w:rPr>
          <w:w w:val="90"/>
        </w:rPr>
        <w:t>to</w:t>
      </w:r>
      <w:r>
        <w:rPr>
          <w:spacing w:val="-19"/>
          <w:w w:val="90"/>
        </w:rPr>
        <w:t xml:space="preserve"> </w:t>
      </w:r>
      <w:r>
        <w:rPr>
          <w:w w:val="90"/>
        </w:rPr>
        <w:t>celebrate</w:t>
      </w:r>
      <w:r>
        <w:rPr>
          <w:spacing w:val="-19"/>
          <w:w w:val="90"/>
        </w:rPr>
        <w:t xml:space="preserve"> </w:t>
      </w:r>
      <w:r>
        <w:rPr>
          <w:w w:val="90"/>
        </w:rPr>
        <w:t>Emily's</w:t>
      </w:r>
      <w:r>
        <w:rPr>
          <w:spacing w:val="-19"/>
          <w:w w:val="90"/>
        </w:rPr>
        <w:t xml:space="preserve"> </w:t>
      </w:r>
      <w:r>
        <w:rPr>
          <w:w w:val="90"/>
        </w:rPr>
        <w:t>birthday</w:t>
      </w:r>
      <w:r>
        <w:rPr>
          <w:spacing w:val="-19"/>
          <w:w w:val="90"/>
        </w:rPr>
        <w:t xml:space="preserve"> </w:t>
      </w:r>
      <w:r>
        <w:rPr>
          <w:w w:val="90"/>
        </w:rPr>
        <w:t>with</w:t>
      </w:r>
      <w:r>
        <w:rPr>
          <w:spacing w:val="-19"/>
          <w:w w:val="90"/>
        </w:rPr>
        <w:t xml:space="preserve"> </w:t>
      </w:r>
      <w:r>
        <w:rPr>
          <w:w w:val="90"/>
        </w:rPr>
        <w:t>confidence</w:t>
      </w:r>
      <w:r>
        <w:rPr>
          <w:spacing w:val="-19"/>
          <w:w w:val="90"/>
        </w:rPr>
        <w:t xml:space="preserve"> </w:t>
      </w:r>
      <w:r>
        <w:rPr>
          <w:w w:val="90"/>
        </w:rPr>
        <w:t>and</w:t>
      </w:r>
      <w:r>
        <w:rPr>
          <w:spacing w:val="-19"/>
          <w:w w:val="90"/>
        </w:rPr>
        <w:t xml:space="preserve"> </w:t>
      </w:r>
      <w:r>
        <w:rPr>
          <w:w w:val="90"/>
        </w:rPr>
        <w:t>ease.</w:t>
      </w:r>
    </w:p>
    <w:p w:rsidR="00800E43" w:rsidRDefault="00800E43">
      <w:pPr>
        <w:pStyle w:val="BodyText"/>
        <w:spacing w:before="224"/>
      </w:pPr>
    </w:p>
    <w:p w:rsidR="00800E43" w:rsidRDefault="00114EFB">
      <w:pPr>
        <w:pStyle w:val="Heading2"/>
      </w:pPr>
      <w:r>
        <w:rPr>
          <w:spacing w:val="-10"/>
        </w:rPr>
        <w:t xml:space="preserve">TECHNICAL </w:t>
      </w:r>
      <w:r>
        <w:rPr>
          <w:spacing w:val="-2"/>
        </w:rPr>
        <w:t>ARCHITECTURE:</w:t>
      </w:r>
    </w:p>
    <w:p w:rsidR="00800E43" w:rsidRDefault="00800E43">
      <w:pPr>
        <w:pStyle w:val="BodyText"/>
        <w:rPr>
          <w:rFonts w:ascii="Tahoma"/>
          <w:b/>
          <w:sz w:val="20"/>
        </w:rPr>
      </w:pPr>
    </w:p>
    <w:p w:rsidR="00800E43" w:rsidRDefault="00114EFB">
      <w:pPr>
        <w:pStyle w:val="BodyText"/>
        <w:spacing w:before="144"/>
        <w:rPr>
          <w:rFonts w:ascii="Tahoma"/>
          <w:b/>
          <w:sz w:val="20"/>
        </w:rPr>
      </w:pPr>
      <w:r>
        <w:rPr>
          <w:rFonts w:ascii="Tahoma"/>
          <w:b/>
          <w:noProof/>
          <w:sz w:val="20"/>
        </w:rPr>
        <w:drawing>
          <wp:anchor distT="0" distB="0" distL="0" distR="0" simplePos="0" relativeHeight="251652096" behindDoc="1" locked="0" layoutInCell="1" allowOverlap="1">
            <wp:simplePos x="0" y="0"/>
            <wp:positionH relativeFrom="page">
              <wp:posOffset>666750</wp:posOffset>
            </wp:positionH>
            <wp:positionV relativeFrom="paragraph">
              <wp:posOffset>259715</wp:posOffset>
            </wp:positionV>
            <wp:extent cx="6266180" cy="1918970"/>
            <wp:effectExtent l="0" t="0" r="0" b="0"/>
            <wp:wrapTopAndBottom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5905" cy="1919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E43" w:rsidRDefault="00114EFB">
      <w:pPr>
        <w:pStyle w:val="BodyText"/>
        <w:spacing w:before="68"/>
        <w:ind w:left="27"/>
      </w:pPr>
      <w:r>
        <w:rPr>
          <w:w w:val="90"/>
        </w:rPr>
        <w:t>In</w:t>
      </w:r>
      <w:r>
        <w:rPr>
          <w:spacing w:val="-19"/>
          <w:w w:val="90"/>
        </w:rPr>
        <w:t xml:space="preserve"> </w:t>
      </w:r>
      <w:r>
        <w:rPr>
          <w:w w:val="90"/>
        </w:rPr>
        <w:t>this</w:t>
      </w:r>
      <w:r>
        <w:rPr>
          <w:spacing w:val="-18"/>
          <w:w w:val="90"/>
        </w:rPr>
        <w:t xml:space="preserve"> </w:t>
      </w:r>
      <w:r>
        <w:rPr>
          <w:w w:val="90"/>
        </w:rPr>
        <w:t>architecture</w:t>
      </w:r>
      <w:r>
        <w:rPr>
          <w:spacing w:val="-18"/>
          <w:w w:val="90"/>
        </w:rPr>
        <w:t xml:space="preserve"> </w:t>
      </w:r>
      <w:r>
        <w:rPr>
          <w:spacing w:val="-2"/>
          <w:w w:val="90"/>
        </w:rPr>
        <w:t>diagram:</w:t>
      </w:r>
    </w:p>
    <w:p w:rsidR="00800E43" w:rsidRDefault="00114EFB">
      <w:pPr>
        <w:pStyle w:val="ListParagraph"/>
        <w:numPr>
          <w:ilvl w:val="1"/>
          <w:numId w:val="1"/>
        </w:numPr>
        <w:tabs>
          <w:tab w:val="left" w:pos="1304"/>
          <w:tab w:val="left" w:pos="1498"/>
        </w:tabs>
        <w:spacing w:before="6" w:line="333" w:lineRule="auto"/>
        <w:ind w:right="2054" w:hanging="345"/>
        <w:rPr>
          <w:sz w:val="24"/>
        </w:rPr>
      </w:pPr>
      <w:r>
        <w:rPr>
          <w:w w:val="90"/>
          <w:sz w:val="24"/>
        </w:rPr>
        <w:t>The</w:t>
      </w:r>
      <w:r>
        <w:rPr>
          <w:spacing w:val="-17"/>
          <w:w w:val="90"/>
          <w:sz w:val="24"/>
        </w:rPr>
        <w:t xml:space="preserve"> </w:t>
      </w:r>
      <w:r>
        <w:rPr>
          <w:w w:val="90"/>
          <w:sz w:val="24"/>
        </w:rPr>
        <w:t>frontend</w:t>
      </w:r>
      <w:r>
        <w:rPr>
          <w:spacing w:val="-17"/>
          <w:w w:val="90"/>
          <w:sz w:val="24"/>
        </w:rPr>
        <w:t xml:space="preserve"> </w:t>
      </w:r>
      <w:r>
        <w:rPr>
          <w:w w:val="90"/>
          <w:sz w:val="24"/>
        </w:rPr>
        <w:t>is</w:t>
      </w:r>
      <w:r>
        <w:rPr>
          <w:spacing w:val="-17"/>
          <w:w w:val="90"/>
          <w:sz w:val="24"/>
        </w:rPr>
        <w:t xml:space="preserve"> </w:t>
      </w:r>
      <w:r>
        <w:rPr>
          <w:w w:val="90"/>
          <w:sz w:val="24"/>
        </w:rPr>
        <w:t>represented</w:t>
      </w:r>
      <w:r>
        <w:rPr>
          <w:spacing w:val="-17"/>
          <w:w w:val="90"/>
          <w:sz w:val="24"/>
        </w:rPr>
        <w:t xml:space="preserve"> </w:t>
      </w:r>
      <w:r>
        <w:rPr>
          <w:w w:val="90"/>
          <w:sz w:val="24"/>
        </w:rPr>
        <w:t>by</w:t>
      </w:r>
      <w:r>
        <w:rPr>
          <w:spacing w:val="-17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17"/>
          <w:w w:val="90"/>
          <w:sz w:val="24"/>
        </w:rPr>
        <w:t xml:space="preserve"> </w:t>
      </w:r>
      <w:r>
        <w:rPr>
          <w:w w:val="90"/>
          <w:sz w:val="24"/>
        </w:rPr>
        <w:t>"Frontend"</w:t>
      </w:r>
      <w:r>
        <w:rPr>
          <w:spacing w:val="-17"/>
          <w:w w:val="90"/>
          <w:sz w:val="24"/>
        </w:rPr>
        <w:t xml:space="preserve"> </w:t>
      </w:r>
      <w:r>
        <w:rPr>
          <w:w w:val="90"/>
          <w:sz w:val="24"/>
        </w:rPr>
        <w:t>section,</w:t>
      </w:r>
      <w:r>
        <w:rPr>
          <w:spacing w:val="-17"/>
          <w:w w:val="90"/>
          <w:sz w:val="24"/>
        </w:rPr>
        <w:t xml:space="preserve"> </w:t>
      </w:r>
      <w:r>
        <w:rPr>
          <w:w w:val="90"/>
          <w:sz w:val="24"/>
        </w:rPr>
        <w:t>including</w:t>
      </w:r>
      <w:r>
        <w:rPr>
          <w:spacing w:val="-17"/>
          <w:w w:val="90"/>
          <w:sz w:val="24"/>
        </w:rPr>
        <w:t xml:space="preserve"> </w:t>
      </w:r>
      <w:r>
        <w:rPr>
          <w:w w:val="90"/>
          <w:sz w:val="24"/>
        </w:rPr>
        <w:t>user interface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components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such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as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User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Authentication,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Cart,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 xml:space="preserve">Products, </w:t>
      </w:r>
      <w:r>
        <w:rPr>
          <w:spacing w:val="-6"/>
          <w:sz w:val="24"/>
        </w:rPr>
        <w:t>Profile,</w:t>
      </w:r>
      <w:r>
        <w:rPr>
          <w:spacing w:val="-28"/>
          <w:sz w:val="24"/>
        </w:rPr>
        <w:t xml:space="preserve"> </w:t>
      </w:r>
      <w:r>
        <w:rPr>
          <w:spacing w:val="-6"/>
          <w:sz w:val="24"/>
        </w:rPr>
        <w:t>Admin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dashboard,</w:t>
      </w:r>
      <w:r>
        <w:rPr>
          <w:spacing w:val="-28"/>
          <w:sz w:val="24"/>
        </w:rPr>
        <w:t xml:space="preserve"> </w:t>
      </w:r>
      <w:r>
        <w:rPr>
          <w:spacing w:val="-6"/>
          <w:sz w:val="24"/>
        </w:rPr>
        <w:t>etc.,</w:t>
      </w:r>
    </w:p>
    <w:p w:rsidR="00800E43" w:rsidRDefault="00114EFB">
      <w:pPr>
        <w:pStyle w:val="ListParagraph"/>
        <w:numPr>
          <w:ilvl w:val="1"/>
          <w:numId w:val="1"/>
        </w:numPr>
        <w:tabs>
          <w:tab w:val="left" w:pos="1349"/>
          <w:tab w:val="left" w:pos="1498"/>
        </w:tabs>
        <w:spacing w:before="37" w:line="331" w:lineRule="auto"/>
        <w:ind w:right="1386" w:hanging="345"/>
        <w:jc w:val="both"/>
        <w:rPr>
          <w:sz w:val="24"/>
        </w:rPr>
      </w:pPr>
      <w:r>
        <w:rPr>
          <w:spacing w:val="-8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pacing w:val="-8"/>
          <w:sz w:val="24"/>
        </w:rPr>
        <w:t>backend</w:t>
      </w:r>
      <w:r>
        <w:rPr>
          <w:spacing w:val="-13"/>
          <w:sz w:val="24"/>
        </w:rPr>
        <w:t xml:space="preserve"> </w:t>
      </w:r>
      <w:r>
        <w:rPr>
          <w:spacing w:val="-8"/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pacing w:val="-8"/>
          <w:sz w:val="24"/>
        </w:rPr>
        <w:t>represented</w:t>
      </w:r>
      <w:r>
        <w:rPr>
          <w:spacing w:val="-13"/>
          <w:sz w:val="24"/>
        </w:rPr>
        <w:t xml:space="preserve"> </w:t>
      </w:r>
      <w:r>
        <w:rPr>
          <w:spacing w:val="-8"/>
          <w:sz w:val="24"/>
        </w:rPr>
        <w:t>by</w:t>
      </w:r>
      <w:r>
        <w:rPr>
          <w:spacing w:val="-13"/>
          <w:sz w:val="24"/>
        </w:rPr>
        <w:t xml:space="preserve"> </w:t>
      </w:r>
      <w:r>
        <w:rPr>
          <w:spacing w:val="-8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8"/>
          <w:sz w:val="24"/>
        </w:rPr>
        <w:t>"Backend"</w:t>
      </w:r>
      <w:r>
        <w:rPr>
          <w:spacing w:val="-13"/>
          <w:sz w:val="24"/>
        </w:rPr>
        <w:t xml:space="preserve"> </w:t>
      </w:r>
      <w:r>
        <w:rPr>
          <w:spacing w:val="-8"/>
          <w:sz w:val="24"/>
        </w:rPr>
        <w:t>section,</w:t>
      </w:r>
      <w:r>
        <w:rPr>
          <w:spacing w:val="-13"/>
          <w:sz w:val="24"/>
        </w:rPr>
        <w:t xml:space="preserve"> </w:t>
      </w:r>
      <w:r>
        <w:rPr>
          <w:spacing w:val="-8"/>
          <w:sz w:val="24"/>
        </w:rPr>
        <w:t>consisting</w:t>
      </w:r>
      <w:r>
        <w:rPr>
          <w:spacing w:val="-13"/>
          <w:sz w:val="24"/>
        </w:rPr>
        <w:t xml:space="preserve"> </w:t>
      </w:r>
      <w:r>
        <w:rPr>
          <w:spacing w:val="-8"/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pacing w:val="-8"/>
          <w:sz w:val="24"/>
        </w:rPr>
        <w:t xml:space="preserve">API </w:t>
      </w:r>
      <w:r>
        <w:rPr>
          <w:sz w:val="24"/>
        </w:rPr>
        <w:t>endpoints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Users,</w:t>
      </w:r>
      <w:r>
        <w:rPr>
          <w:spacing w:val="-10"/>
          <w:sz w:val="24"/>
        </w:rPr>
        <w:t xml:space="preserve"> </w:t>
      </w:r>
      <w:r>
        <w:rPr>
          <w:sz w:val="24"/>
        </w:rPr>
        <w:t>Orders,</w:t>
      </w:r>
      <w:r>
        <w:rPr>
          <w:spacing w:val="-10"/>
          <w:sz w:val="24"/>
        </w:rPr>
        <w:t xml:space="preserve"> </w:t>
      </w:r>
      <w:r>
        <w:rPr>
          <w:sz w:val="24"/>
        </w:rPr>
        <w:t>Products,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etc.</w:t>
      </w:r>
      <w:proofErr w:type="gramStart"/>
      <w:r>
        <w:rPr>
          <w:sz w:val="24"/>
        </w:rPr>
        <w:t>,It</w:t>
      </w:r>
      <w:proofErr w:type="spellEnd"/>
      <w:proofErr w:type="gramEnd"/>
      <w:r>
        <w:rPr>
          <w:spacing w:val="-10"/>
          <w:sz w:val="24"/>
        </w:rPr>
        <w:t xml:space="preserve"> </w:t>
      </w:r>
      <w:r>
        <w:rPr>
          <w:sz w:val="24"/>
        </w:rPr>
        <w:t>also</w:t>
      </w:r>
      <w:r>
        <w:rPr>
          <w:spacing w:val="-10"/>
          <w:sz w:val="24"/>
        </w:rPr>
        <w:t xml:space="preserve"> </w:t>
      </w:r>
      <w:r>
        <w:rPr>
          <w:sz w:val="24"/>
        </w:rPr>
        <w:t>includes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Admin </w:t>
      </w:r>
      <w:r>
        <w:rPr>
          <w:w w:val="90"/>
          <w:sz w:val="24"/>
        </w:rPr>
        <w:t>Authentication and an Admin Dashboard.</w:t>
      </w:r>
    </w:p>
    <w:p w:rsidR="00800E43" w:rsidRDefault="00114EFB">
      <w:pPr>
        <w:pStyle w:val="ListParagraph"/>
        <w:numPr>
          <w:ilvl w:val="1"/>
          <w:numId w:val="1"/>
        </w:numPr>
        <w:tabs>
          <w:tab w:val="left" w:pos="1373"/>
        </w:tabs>
        <w:spacing w:before="37"/>
        <w:ind w:left="1373" w:hanging="220"/>
        <w:jc w:val="both"/>
        <w:rPr>
          <w:sz w:val="24"/>
        </w:rPr>
      </w:pPr>
      <w:r>
        <w:rPr>
          <w:w w:val="90"/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w w:val="90"/>
          <w:sz w:val="24"/>
        </w:rPr>
        <w:t>Database</w:t>
      </w:r>
      <w:r>
        <w:rPr>
          <w:spacing w:val="8"/>
          <w:sz w:val="24"/>
        </w:rPr>
        <w:t xml:space="preserve"> </w:t>
      </w:r>
      <w:r>
        <w:rPr>
          <w:w w:val="90"/>
          <w:sz w:val="24"/>
        </w:rPr>
        <w:t>section</w:t>
      </w:r>
      <w:r>
        <w:rPr>
          <w:spacing w:val="9"/>
          <w:sz w:val="24"/>
        </w:rPr>
        <w:t xml:space="preserve"> </w:t>
      </w:r>
      <w:r>
        <w:rPr>
          <w:w w:val="90"/>
          <w:sz w:val="24"/>
        </w:rPr>
        <w:t>represents</w:t>
      </w:r>
      <w:r>
        <w:rPr>
          <w:spacing w:val="8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w w:val="90"/>
          <w:sz w:val="24"/>
        </w:rPr>
        <w:t>database</w:t>
      </w:r>
      <w:r>
        <w:rPr>
          <w:spacing w:val="9"/>
          <w:sz w:val="24"/>
        </w:rPr>
        <w:t xml:space="preserve"> </w:t>
      </w:r>
      <w:r>
        <w:rPr>
          <w:w w:val="90"/>
          <w:sz w:val="24"/>
        </w:rPr>
        <w:t>that</w:t>
      </w:r>
      <w:r>
        <w:rPr>
          <w:spacing w:val="8"/>
          <w:sz w:val="24"/>
        </w:rPr>
        <w:t xml:space="preserve"> </w:t>
      </w:r>
      <w:r>
        <w:rPr>
          <w:w w:val="90"/>
          <w:sz w:val="24"/>
        </w:rPr>
        <w:t>stores</w:t>
      </w:r>
      <w:r>
        <w:rPr>
          <w:spacing w:val="-8"/>
          <w:sz w:val="24"/>
        </w:rPr>
        <w:t xml:space="preserve"> </w:t>
      </w:r>
      <w:r>
        <w:rPr>
          <w:w w:val="90"/>
          <w:sz w:val="24"/>
        </w:rPr>
        <w:t>collections</w:t>
      </w:r>
      <w:r>
        <w:rPr>
          <w:spacing w:val="-7"/>
          <w:sz w:val="24"/>
        </w:rPr>
        <w:t xml:space="preserve"> </w:t>
      </w:r>
      <w:r>
        <w:rPr>
          <w:spacing w:val="-5"/>
          <w:w w:val="90"/>
          <w:sz w:val="24"/>
        </w:rPr>
        <w:t>for</w:t>
      </w:r>
    </w:p>
    <w:p w:rsidR="00800E43" w:rsidRDefault="00800E43">
      <w:pPr>
        <w:pStyle w:val="ListParagraph"/>
        <w:jc w:val="both"/>
        <w:rPr>
          <w:sz w:val="24"/>
        </w:rPr>
        <w:sectPr w:rsidR="00800E43">
          <w:pgSz w:w="11920" w:h="16840"/>
          <w:pgMar w:top="1480" w:right="141" w:bottom="280" w:left="992" w:header="720" w:footer="720" w:gutter="0"/>
          <w:cols w:space="720"/>
        </w:sectPr>
      </w:pPr>
    </w:p>
    <w:p w:rsidR="00800E43" w:rsidRDefault="00114EFB">
      <w:pPr>
        <w:pStyle w:val="BodyText"/>
        <w:spacing w:before="88"/>
        <w:ind w:left="1498"/>
      </w:pPr>
      <w:proofErr w:type="gramStart"/>
      <w:r>
        <w:rPr>
          <w:w w:val="85"/>
        </w:rPr>
        <w:lastRenderedPageBreak/>
        <w:t>Users,</w:t>
      </w:r>
      <w:r>
        <w:rPr>
          <w:spacing w:val="-3"/>
        </w:rPr>
        <w:t xml:space="preserve"> </w:t>
      </w:r>
      <w:r>
        <w:rPr>
          <w:w w:val="85"/>
        </w:rPr>
        <w:t>cart,</w:t>
      </w:r>
      <w:r>
        <w:rPr>
          <w:spacing w:val="-2"/>
        </w:rPr>
        <w:t xml:space="preserve"> </w:t>
      </w:r>
      <w:r>
        <w:rPr>
          <w:w w:val="85"/>
        </w:rPr>
        <w:t>Orders</w:t>
      </w:r>
      <w:r>
        <w:rPr>
          <w:spacing w:val="-2"/>
        </w:rPr>
        <w:t xml:space="preserve"> </w:t>
      </w:r>
      <w:r>
        <w:rPr>
          <w:w w:val="85"/>
        </w:rPr>
        <w:t>and</w:t>
      </w:r>
      <w:r>
        <w:rPr>
          <w:spacing w:val="-3"/>
        </w:rPr>
        <w:t xml:space="preserve"> </w:t>
      </w:r>
      <w:r>
        <w:rPr>
          <w:spacing w:val="-2"/>
          <w:w w:val="85"/>
        </w:rPr>
        <w:t>Product.</w:t>
      </w:r>
      <w:proofErr w:type="gramEnd"/>
    </w:p>
    <w:p w:rsidR="00800E43" w:rsidRDefault="00800E43">
      <w:pPr>
        <w:pStyle w:val="BodyText"/>
      </w:pPr>
    </w:p>
    <w:p w:rsidR="00800E43" w:rsidRDefault="00800E43">
      <w:pPr>
        <w:pStyle w:val="BodyText"/>
      </w:pPr>
    </w:p>
    <w:p w:rsidR="00800E43" w:rsidRDefault="00800E43">
      <w:pPr>
        <w:pStyle w:val="BodyText"/>
      </w:pPr>
    </w:p>
    <w:p w:rsidR="00800E43" w:rsidRDefault="00800E43">
      <w:pPr>
        <w:pStyle w:val="BodyText"/>
      </w:pPr>
    </w:p>
    <w:p w:rsidR="00800E43" w:rsidRDefault="00800E43">
      <w:pPr>
        <w:pStyle w:val="BodyText"/>
        <w:spacing w:before="79"/>
      </w:pPr>
    </w:p>
    <w:p w:rsidR="00800E43" w:rsidRDefault="00114EFB">
      <w:pPr>
        <w:pStyle w:val="Heading1"/>
      </w:pPr>
      <w:r>
        <w:rPr>
          <w:spacing w:val="-13"/>
        </w:rPr>
        <w:t>ER</w:t>
      </w:r>
      <w:r>
        <w:rPr>
          <w:spacing w:val="-17"/>
        </w:rPr>
        <w:t xml:space="preserve"> </w:t>
      </w:r>
      <w:r>
        <w:rPr>
          <w:spacing w:val="-2"/>
        </w:rPr>
        <w:t>DIAGRAM:</w:t>
      </w:r>
    </w:p>
    <w:p w:rsidR="00800E43" w:rsidRDefault="00114EFB">
      <w:pPr>
        <w:pStyle w:val="BodyText"/>
        <w:spacing w:before="110"/>
        <w:rPr>
          <w:rFonts w:ascii="Tahoma"/>
          <w:b/>
          <w:sz w:val="20"/>
        </w:rPr>
      </w:pPr>
      <w:r>
        <w:rPr>
          <w:rFonts w:ascii="Tahoma"/>
          <w:b/>
          <w:noProof/>
          <w:sz w:val="20"/>
        </w:rPr>
        <w:drawing>
          <wp:anchor distT="0" distB="0" distL="0" distR="0" simplePos="0" relativeHeight="251653120" behindDoc="1" locked="0" layoutInCell="1" allowOverlap="1">
            <wp:simplePos x="0" y="0"/>
            <wp:positionH relativeFrom="page">
              <wp:posOffset>666750</wp:posOffset>
            </wp:positionH>
            <wp:positionV relativeFrom="paragraph">
              <wp:posOffset>238760</wp:posOffset>
            </wp:positionV>
            <wp:extent cx="6472555" cy="4292600"/>
            <wp:effectExtent l="0" t="0" r="0" b="0"/>
            <wp:wrapTopAndBottom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2703" cy="4292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E43" w:rsidRDefault="00800E43">
      <w:pPr>
        <w:pStyle w:val="BodyText"/>
        <w:spacing w:before="299"/>
        <w:rPr>
          <w:rFonts w:ascii="Tahoma"/>
          <w:b/>
          <w:sz w:val="32"/>
        </w:rPr>
      </w:pPr>
    </w:p>
    <w:p w:rsidR="00800E43" w:rsidRPr="00F835AA" w:rsidRDefault="00114EFB" w:rsidP="00F835AA">
      <w:pPr>
        <w:pStyle w:val="ListParagraph"/>
        <w:numPr>
          <w:ilvl w:val="1"/>
          <w:numId w:val="1"/>
        </w:numPr>
        <w:tabs>
          <w:tab w:val="left" w:pos="1304"/>
          <w:tab w:val="left" w:pos="1498"/>
        </w:tabs>
        <w:spacing w:line="331" w:lineRule="auto"/>
        <w:ind w:right="2040" w:hanging="345"/>
        <w:rPr>
          <w:sz w:val="24"/>
        </w:rPr>
        <w:sectPr w:rsidR="00800E43" w:rsidRPr="00F835AA">
          <w:pgSz w:w="11920" w:h="16840"/>
          <w:pgMar w:top="1240" w:right="141" w:bottom="280" w:left="992" w:header="720" w:footer="720" w:gutter="0"/>
          <w:cols w:space="720"/>
        </w:sectPr>
      </w:pPr>
      <w:r>
        <w:rPr>
          <w:w w:val="90"/>
          <w:sz w:val="24"/>
        </w:rPr>
        <w:t>The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Database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section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represents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database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that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stores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collections for Users, A</w:t>
      </w:r>
      <w:r w:rsidR="00F835AA">
        <w:rPr>
          <w:w w:val="90"/>
          <w:sz w:val="24"/>
        </w:rPr>
        <w:t>dmin, Cart, Orders and products</w:t>
      </w:r>
    </w:p>
    <w:p w:rsidR="00F835AA" w:rsidRDefault="00F835AA" w:rsidP="00F835AA">
      <w:pPr>
        <w:pStyle w:val="BodyText"/>
        <w:spacing w:line="235" w:lineRule="auto"/>
        <w:ind w:right="925"/>
        <w:jc w:val="both"/>
      </w:pPr>
    </w:p>
    <w:p w:rsidR="00800E43" w:rsidRDefault="00800E43">
      <w:pPr>
        <w:pStyle w:val="BodyText"/>
        <w:spacing w:before="21"/>
      </w:pPr>
    </w:p>
    <w:p w:rsidR="00800E43" w:rsidRDefault="00114EFB">
      <w:pPr>
        <w:spacing w:line="340" w:lineRule="auto"/>
        <w:ind w:left="27" w:right="2190"/>
      </w:pPr>
      <w:r>
        <w:rPr>
          <w:rFonts w:ascii="Tahoma"/>
          <w:b/>
          <w:w w:val="90"/>
        </w:rPr>
        <w:t xml:space="preserve">USER: </w:t>
      </w:r>
      <w:r>
        <w:rPr>
          <w:w w:val="90"/>
        </w:rPr>
        <w:t xml:space="preserve">Represents the individuals or entities </w:t>
      </w:r>
      <w:proofErr w:type="gramStart"/>
      <w:r>
        <w:rPr>
          <w:w w:val="90"/>
        </w:rPr>
        <w:t>who</w:t>
      </w:r>
      <w:proofErr w:type="gramEnd"/>
      <w:r>
        <w:rPr>
          <w:w w:val="90"/>
        </w:rPr>
        <w:t xml:space="preserve"> are registered in the platform. </w:t>
      </w:r>
      <w:r>
        <w:rPr>
          <w:rFonts w:ascii="Tahoma"/>
          <w:b/>
          <w:w w:val="90"/>
        </w:rPr>
        <w:t xml:space="preserve">Admin: </w:t>
      </w:r>
      <w:r>
        <w:rPr>
          <w:w w:val="90"/>
        </w:rPr>
        <w:t>Represents</w:t>
      </w:r>
      <w:r>
        <w:rPr>
          <w:spacing w:val="-8"/>
          <w:w w:val="90"/>
        </w:rPr>
        <w:t xml:space="preserve"> </w:t>
      </w:r>
      <w:r>
        <w:rPr>
          <w:w w:val="90"/>
        </w:rPr>
        <w:t>a</w:t>
      </w:r>
      <w:r>
        <w:rPr>
          <w:spacing w:val="-8"/>
          <w:w w:val="90"/>
        </w:rPr>
        <w:t xml:space="preserve"> </w:t>
      </w:r>
      <w:r>
        <w:rPr>
          <w:w w:val="90"/>
        </w:rPr>
        <w:t>collection</w:t>
      </w:r>
      <w:r>
        <w:rPr>
          <w:spacing w:val="-8"/>
          <w:w w:val="90"/>
        </w:rPr>
        <w:t xml:space="preserve"> </w:t>
      </w:r>
      <w:r>
        <w:rPr>
          <w:w w:val="90"/>
        </w:rPr>
        <w:t>with</w:t>
      </w:r>
      <w:r>
        <w:rPr>
          <w:spacing w:val="-8"/>
          <w:w w:val="90"/>
        </w:rPr>
        <w:t xml:space="preserve"> </w:t>
      </w:r>
      <w:r>
        <w:rPr>
          <w:w w:val="90"/>
        </w:rPr>
        <w:t>important</w:t>
      </w:r>
      <w:r>
        <w:rPr>
          <w:spacing w:val="-8"/>
          <w:w w:val="90"/>
        </w:rPr>
        <w:t xml:space="preserve"> </w:t>
      </w:r>
      <w:r>
        <w:rPr>
          <w:w w:val="90"/>
        </w:rPr>
        <w:t>details</w:t>
      </w:r>
      <w:r>
        <w:rPr>
          <w:spacing w:val="-8"/>
          <w:w w:val="90"/>
        </w:rPr>
        <w:t xml:space="preserve"> </w:t>
      </w:r>
      <w:r>
        <w:rPr>
          <w:w w:val="90"/>
        </w:rPr>
        <w:t>such</w:t>
      </w:r>
      <w:r>
        <w:rPr>
          <w:spacing w:val="-8"/>
          <w:w w:val="90"/>
        </w:rPr>
        <w:t xml:space="preserve"> </w:t>
      </w:r>
      <w:r>
        <w:rPr>
          <w:w w:val="90"/>
        </w:rPr>
        <w:t>as</w:t>
      </w:r>
      <w:r>
        <w:rPr>
          <w:spacing w:val="-8"/>
          <w:w w:val="90"/>
        </w:rPr>
        <w:t xml:space="preserve"> </w:t>
      </w:r>
      <w:r>
        <w:rPr>
          <w:w w:val="90"/>
        </w:rPr>
        <w:t>Banner</w:t>
      </w:r>
      <w:r>
        <w:rPr>
          <w:spacing w:val="-8"/>
          <w:w w:val="90"/>
        </w:rPr>
        <w:t xml:space="preserve"> </w:t>
      </w:r>
      <w:r>
        <w:rPr>
          <w:w w:val="90"/>
        </w:rPr>
        <w:t>image</w:t>
      </w:r>
      <w:r>
        <w:rPr>
          <w:spacing w:val="-8"/>
          <w:w w:val="90"/>
        </w:rPr>
        <w:t xml:space="preserve"> </w:t>
      </w:r>
      <w:r>
        <w:rPr>
          <w:w w:val="90"/>
        </w:rPr>
        <w:t>and Categories.</w:t>
      </w:r>
      <w:r>
        <w:rPr>
          <w:spacing w:val="-3"/>
          <w:w w:val="90"/>
        </w:rPr>
        <w:t xml:space="preserve"> </w:t>
      </w:r>
      <w:r>
        <w:rPr>
          <w:rFonts w:ascii="Tahoma"/>
          <w:b/>
          <w:w w:val="90"/>
        </w:rPr>
        <w:t xml:space="preserve">Products: </w:t>
      </w:r>
      <w:r>
        <w:rPr>
          <w:w w:val="90"/>
        </w:rPr>
        <w:t>Represents</w:t>
      </w:r>
      <w:r>
        <w:rPr>
          <w:spacing w:val="-3"/>
          <w:w w:val="90"/>
        </w:rPr>
        <w:t xml:space="preserve"> </w:t>
      </w:r>
      <w:r>
        <w:rPr>
          <w:w w:val="90"/>
        </w:rPr>
        <w:t>a</w:t>
      </w:r>
      <w:r>
        <w:rPr>
          <w:spacing w:val="-3"/>
          <w:w w:val="90"/>
        </w:rPr>
        <w:t xml:space="preserve"> </w:t>
      </w:r>
      <w:r>
        <w:rPr>
          <w:w w:val="90"/>
        </w:rPr>
        <w:t>collection</w:t>
      </w:r>
      <w:r>
        <w:rPr>
          <w:spacing w:val="-3"/>
          <w:w w:val="90"/>
        </w:rPr>
        <w:t xml:space="preserve"> </w:t>
      </w:r>
      <w:r>
        <w:rPr>
          <w:w w:val="90"/>
        </w:rPr>
        <w:t>of</w:t>
      </w:r>
      <w:r>
        <w:rPr>
          <w:spacing w:val="-3"/>
          <w:w w:val="90"/>
        </w:rPr>
        <w:t xml:space="preserve"> </w:t>
      </w:r>
      <w:r>
        <w:rPr>
          <w:w w:val="90"/>
        </w:rPr>
        <w:t>all</w:t>
      </w:r>
      <w:r>
        <w:rPr>
          <w:spacing w:val="-3"/>
          <w:w w:val="90"/>
        </w:rPr>
        <w:t xml:space="preserve"> </w:t>
      </w:r>
      <w:r>
        <w:rPr>
          <w:w w:val="90"/>
        </w:rPr>
        <w:t>the</w:t>
      </w:r>
      <w:r>
        <w:rPr>
          <w:spacing w:val="-3"/>
          <w:w w:val="90"/>
        </w:rPr>
        <w:t xml:space="preserve"> </w:t>
      </w:r>
      <w:r>
        <w:rPr>
          <w:w w:val="90"/>
        </w:rPr>
        <w:t>products</w:t>
      </w:r>
      <w:r>
        <w:rPr>
          <w:spacing w:val="-3"/>
          <w:w w:val="90"/>
        </w:rPr>
        <w:t xml:space="preserve"> </w:t>
      </w:r>
      <w:r>
        <w:rPr>
          <w:w w:val="90"/>
        </w:rPr>
        <w:t>available</w:t>
      </w:r>
      <w:r>
        <w:rPr>
          <w:spacing w:val="-3"/>
          <w:w w:val="90"/>
        </w:rPr>
        <w:t xml:space="preserve"> </w:t>
      </w:r>
      <w:r>
        <w:rPr>
          <w:w w:val="90"/>
        </w:rPr>
        <w:t>in</w:t>
      </w:r>
      <w:r>
        <w:rPr>
          <w:spacing w:val="-3"/>
          <w:w w:val="90"/>
        </w:rPr>
        <w:t xml:space="preserve"> </w:t>
      </w:r>
      <w:r>
        <w:rPr>
          <w:w w:val="90"/>
        </w:rPr>
        <w:t xml:space="preserve">the </w:t>
      </w:r>
      <w:r>
        <w:rPr>
          <w:spacing w:val="-2"/>
        </w:rPr>
        <w:t>platform.</w:t>
      </w:r>
    </w:p>
    <w:p w:rsidR="00800E43" w:rsidRDefault="00114EFB">
      <w:pPr>
        <w:spacing w:before="21" w:line="235" w:lineRule="auto"/>
        <w:ind w:left="27" w:right="905" w:firstLine="15"/>
      </w:pPr>
      <w:r>
        <w:rPr>
          <w:rFonts w:ascii="Tahoma"/>
          <w:b/>
          <w:w w:val="90"/>
        </w:rPr>
        <w:t xml:space="preserve">Cart: </w:t>
      </w:r>
      <w:r>
        <w:rPr>
          <w:w w:val="90"/>
        </w:rPr>
        <w:t>This</w:t>
      </w:r>
      <w:r>
        <w:rPr>
          <w:spacing w:val="-12"/>
          <w:w w:val="90"/>
        </w:rPr>
        <w:t xml:space="preserve"> </w:t>
      </w:r>
      <w:r>
        <w:rPr>
          <w:w w:val="90"/>
        </w:rPr>
        <w:t>collection</w:t>
      </w:r>
      <w:r>
        <w:rPr>
          <w:spacing w:val="-12"/>
          <w:w w:val="90"/>
        </w:rPr>
        <w:t xml:space="preserve"> </w:t>
      </w:r>
      <w:r>
        <w:rPr>
          <w:w w:val="90"/>
        </w:rPr>
        <w:t>stores</w:t>
      </w:r>
      <w:r>
        <w:rPr>
          <w:spacing w:val="-12"/>
          <w:w w:val="90"/>
        </w:rPr>
        <w:t xml:space="preserve"> </w:t>
      </w:r>
      <w:r>
        <w:rPr>
          <w:w w:val="90"/>
        </w:rPr>
        <w:t>all</w:t>
      </w:r>
      <w:r>
        <w:rPr>
          <w:spacing w:val="-12"/>
          <w:w w:val="90"/>
        </w:rPr>
        <w:t xml:space="preserve"> </w:t>
      </w:r>
      <w:r>
        <w:rPr>
          <w:w w:val="90"/>
        </w:rPr>
        <w:t>the</w:t>
      </w:r>
      <w:r>
        <w:rPr>
          <w:spacing w:val="-12"/>
          <w:w w:val="90"/>
        </w:rPr>
        <w:t xml:space="preserve"> </w:t>
      </w:r>
      <w:r>
        <w:rPr>
          <w:w w:val="90"/>
        </w:rPr>
        <w:t>products</w:t>
      </w:r>
      <w:r>
        <w:rPr>
          <w:spacing w:val="-12"/>
          <w:w w:val="90"/>
        </w:rPr>
        <w:t xml:space="preserve"> </w:t>
      </w:r>
      <w:r>
        <w:rPr>
          <w:w w:val="90"/>
        </w:rPr>
        <w:t>that</w:t>
      </w:r>
      <w:r>
        <w:rPr>
          <w:spacing w:val="-12"/>
          <w:w w:val="90"/>
        </w:rPr>
        <w:t xml:space="preserve"> </w:t>
      </w:r>
      <w:r>
        <w:rPr>
          <w:w w:val="90"/>
        </w:rPr>
        <w:t>are</w:t>
      </w:r>
      <w:r>
        <w:rPr>
          <w:spacing w:val="-12"/>
          <w:w w:val="90"/>
        </w:rPr>
        <w:t xml:space="preserve"> </w:t>
      </w:r>
      <w:r>
        <w:rPr>
          <w:w w:val="90"/>
        </w:rPr>
        <w:t>added</w:t>
      </w:r>
      <w:r>
        <w:rPr>
          <w:spacing w:val="-12"/>
          <w:w w:val="90"/>
        </w:rPr>
        <w:t xml:space="preserve"> </w:t>
      </w:r>
      <w:r>
        <w:rPr>
          <w:w w:val="90"/>
        </w:rPr>
        <w:t>to</w:t>
      </w:r>
      <w:r>
        <w:rPr>
          <w:spacing w:val="-12"/>
          <w:w w:val="90"/>
        </w:rPr>
        <w:t xml:space="preserve"> </w:t>
      </w:r>
      <w:r>
        <w:rPr>
          <w:w w:val="90"/>
        </w:rPr>
        <w:t>the</w:t>
      </w:r>
      <w:r>
        <w:rPr>
          <w:spacing w:val="-12"/>
          <w:w w:val="90"/>
        </w:rPr>
        <w:t xml:space="preserve"> </w:t>
      </w:r>
      <w:r>
        <w:rPr>
          <w:w w:val="90"/>
        </w:rPr>
        <w:t>cart</w:t>
      </w:r>
      <w:r>
        <w:rPr>
          <w:spacing w:val="-12"/>
          <w:w w:val="90"/>
        </w:rPr>
        <w:t xml:space="preserve"> </w:t>
      </w:r>
      <w:r>
        <w:rPr>
          <w:w w:val="90"/>
        </w:rPr>
        <w:t>by</w:t>
      </w:r>
      <w:r>
        <w:rPr>
          <w:spacing w:val="-12"/>
          <w:w w:val="90"/>
        </w:rPr>
        <w:t xml:space="preserve"> </w:t>
      </w:r>
      <w:r>
        <w:rPr>
          <w:w w:val="90"/>
        </w:rPr>
        <w:t>users.</w:t>
      </w:r>
      <w:r>
        <w:rPr>
          <w:spacing w:val="-12"/>
          <w:w w:val="90"/>
        </w:rPr>
        <w:t xml:space="preserve"> </w:t>
      </w:r>
      <w:r>
        <w:rPr>
          <w:w w:val="90"/>
        </w:rPr>
        <w:t>Here,</w:t>
      </w:r>
      <w:r>
        <w:rPr>
          <w:spacing w:val="-12"/>
          <w:w w:val="90"/>
        </w:rPr>
        <w:t xml:space="preserve"> </w:t>
      </w:r>
      <w:r>
        <w:rPr>
          <w:w w:val="90"/>
        </w:rPr>
        <w:t>the</w:t>
      </w:r>
      <w:r>
        <w:rPr>
          <w:spacing w:val="-12"/>
          <w:w w:val="90"/>
        </w:rPr>
        <w:t xml:space="preserve"> </w:t>
      </w:r>
      <w:r>
        <w:rPr>
          <w:w w:val="90"/>
        </w:rPr>
        <w:t xml:space="preserve">elements </w:t>
      </w:r>
      <w:r>
        <w:rPr>
          <w:spacing w:val="-6"/>
        </w:rPr>
        <w:t>in</w:t>
      </w:r>
      <w:r>
        <w:rPr>
          <w:spacing w:val="-26"/>
        </w:rPr>
        <w:t xml:space="preserve"> </w:t>
      </w:r>
      <w:r>
        <w:rPr>
          <w:spacing w:val="-6"/>
        </w:rPr>
        <w:t>the</w:t>
      </w:r>
      <w:r>
        <w:rPr>
          <w:spacing w:val="-26"/>
        </w:rPr>
        <w:t xml:space="preserve"> </w:t>
      </w:r>
      <w:r>
        <w:rPr>
          <w:spacing w:val="-6"/>
        </w:rPr>
        <w:t>cart</w:t>
      </w:r>
      <w:r>
        <w:rPr>
          <w:spacing w:val="-26"/>
        </w:rPr>
        <w:t xml:space="preserve"> </w:t>
      </w:r>
      <w:r>
        <w:rPr>
          <w:spacing w:val="-6"/>
        </w:rPr>
        <w:t>are</w:t>
      </w:r>
      <w:r>
        <w:rPr>
          <w:spacing w:val="-3"/>
        </w:rPr>
        <w:t xml:space="preserve"> </w:t>
      </w:r>
      <w:r>
        <w:rPr>
          <w:spacing w:val="-6"/>
        </w:rPr>
        <w:t>differentiated</w:t>
      </w:r>
      <w:r>
        <w:rPr>
          <w:spacing w:val="-26"/>
        </w:rPr>
        <w:t xml:space="preserve"> </w:t>
      </w:r>
      <w:r>
        <w:rPr>
          <w:spacing w:val="-6"/>
        </w:rPr>
        <w:t>by</w:t>
      </w:r>
      <w:r>
        <w:rPr>
          <w:spacing w:val="-26"/>
        </w:rPr>
        <w:t xml:space="preserve"> </w:t>
      </w:r>
      <w:r>
        <w:rPr>
          <w:spacing w:val="-6"/>
        </w:rPr>
        <w:t>the</w:t>
      </w:r>
      <w:r>
        <w:rPr>
          <w:spacing w:val="-26"/>
        </w:rPr>
        <w:t xml:space="preserve"> </w:t>
      </w:r>
      <w:r>
        <w:rPr>
          <w:spacing w:val="-6"/>
        </w:rPr>
        <w:t>user</w:t>
      </w:r>
      <w:r>
        <w:rPr>
          <w:spacing w:val="-26"/>
        </w:rPr>
        <w:t xml:space="preserve"> </w:t>
      </w:r>
      <w:r>
        <w:rPr>
          <w:spacing w:val="-6"/>
        </w:rPr>
        <w:t>Id.</w:t>
      </w:r>
    </w:p>
    <w:p w:rsidR="00800E43" w:rsidRDefault="00114EFB">
      <w:pPr>
        <w:spacing w:before="126"/>
        <w:ind w:left="42"/>
      </w:pPr>
      <w:r>
        <w:rPr>
          <w:rFonts w:ascii="Tahoma"/>
          <w:b/>
          <w:w w:val="90"/>
        </w:rPr>
        <w:t>Orders:</w:t>
      </w:r>
      <w:r>
        <w:rPr>
          <w:rFonts w:ascii="Tahoma"/>
          <w:b/>
          <w:spacing w:val="-3"/>
          <w:w w:val="90"/>
        </w:rPr>
        <w:t xml:space="preserve"> </w:t>
      </w:r>
      <w:r>
        <w:rPr>
          <w:w w:val="90"/>
        </w:rPr>
        <w:t>This</w:t>
      </w:r>
      <w:r>
        <w:rPr>
          <w:spacing w:val="-14"/>
          <w:w w:val="90"/>
        </w:rPr>
        <w:t xml:space="preserve"> </w:t>
      </w:r>
      <w:r>
        <w:rPr>
          <w:w w:val="90"/>
        </w:rPr>
        <w:t>collection</w:t>
      </w:r>
      <w:r>
        <w:rPr>
          <w:spacing w:val="-13"/>
          <w:w w:val="90"/>
        </w:rPr>
        <w:t xml:space="preserve"> </w:t>
      </w:r>
      <w:r>
        <w:rPr>
          <w:w w:val="90"/>
        </w:rPr>
        <w:t>stores</w:t>
      </w:r>
      <w:r>
        <w:rPr>
          <w:spacing w:val="-14"/>
          <w:w w:val="90"/>
        </w:rPr>
        <w:t xml:space="preserve"> </w:t>
      </w:r>
      <w:r>
        <w:rPr>
          <w:w w:val="90"/>
        </w:rPr>
        <w:t>all</w:t>
      </w:r>
      <w:r>
        <w:rPr>
          <w:spacing w:val="-14"/>
          <w:w w:val="90"/>
        </w:rPr>
        <w:t xml:space="preserve"> </w:t>
      </w:r>
      <w:r>
        <w:rPr>
          <w:w w:val="90"/>
        </w:rPr>
        <w:t>the</w:t>
      </w:r>
      <w:r>
        <w:rPr>
          <w:spacing w:val="-14"/>
          <w:w w:val="90"/>
        </w:rPr>
        <w:t xml:space="preserve"> </w:t>
      </w:r>
      <w:r>
        <w:rPr>
          <w:w w:val="90"/>
        </w:rPr>
        <w:t>orders</w:t>
      </w:r>
      <w:r>
        <w:rPr>
          <w:spacing w:val="-14"/>
          <w:w w:val="90"/>
        </w:rPr>
        <w:t xml:space="preserve"> </w:t>
      </w:r>
      <w:r>
        <w:rPr>
          <w:w w:val="90"/>
        </w:rPr>
        <w:t>that</w:t>
      </w:r>
      <w:r>
        <w:rPr>
          <w:spacing w:val="-14"/>
          <w:w w:val="90"/>
        </w:rPr>
        <w:t xml:space="preserve"> </w:t>
      </w:r>
      <w:r>
        <w:rPr>
          <w:w w:val="90"/>
        </w:rPr>
        <w:t>are</w:t>
      </w:r>
      <w:r>
        <w:rPr>
          <w:spacing w:val="-14"/>
          <w:w w:val="90"/>
        </w:rPr>
        <w:t xml:space="preserve"> </w:t>
      </w:r>
      <w:r>
        <w:rPr>
          <w:w w:val="90"/>
        </w:rPr>
        <w:t>made</w:t>
      </w:r>
      <w:r>
        <w:rPr>
          <w:spacing w:val="-14"/>
          <w:w w:val="90"/>
        </w:rPr>
        <w:t xml:space="preserve"> </w:t>
      </w:r>
      <w:r>
        <w:rPr>
          <w:w w:val="90"/>
        </w:rPr>
        <w:t>by</w:t>
      </w:r>
      <w:r>
        <w:rPr>
          <w:spacing w:val="-13"/>
          <w:w w:val="90"/>
        </w:rPr>
        <w:t xml:space="preserve"> </w:t>
      </w:r>
      <w:r>
        <w:rPr>
          <w:w w:val="90"/>
        </w:rPr>
        <w:t>the</w:t>
      </w:r>
      <w:r>
        <w:rPr>
          <w:spacing w:val="-14"/>
          <w:w w:val="90"/>
        </w:rPr>
        <w:t xml:space="preserve"> </w:t>
      </w:r>
      <w:r>
        <w:rPr>
          <w:w w:val="90"/>
        </w:rPr>
        <w:t>users</w:t>
      </w:r>
      <w:r>
        <w:rPr>
          <w:spacing w:val="-14"/>
          <w:w w:val="90"/>
        </w:rPr>
        <w:t xml:space="preserve"> </w:t>
      </w:r>
      <w:r>
        <w:rPr>
          <w:w w:val="90"/>
        </w:rPr>
        <w:t>in</w:t>
      </w:r>
      <w:r>
        <w:rPr>
          <w:spacing w:val="-14"/>
          <w:w w:val="90"/>
        </w:rPr>
        <w:t xml:space="preserve"> </w:t>
      </w:r>
      <w:r>
        <w:rPr>
          <w:w w:val="90"/>
        </w:rPr>
        <w:t>the</w:t>
      </w:r>
      <w:r>
        <w:rPr>
          <w:spacing w:val="-14"/>
          <w:w w:val="90"/>
        </w:rPr>
        <w:t xml:space="preserve"> </w:t>
      </w:r>
      <w:r>
        <w:rPr>
          <w:spacing w:val="-2"/>
          <w:w w:val="90"/>
        </w:rPr>
        <w:t>platform.</w:t>
      </w:r>
    </w:p>
    <w:p w:rsidR="00800E43" w:rsidRDefault="00800E43">
      <w:pPr>
        <w:pStyle w:val="BodyText"/>
        <w:rPr>
          <w:sz w:val="22"/>
        </w:rPr>
      </w:pPr>
    </w:p>
    <w:p w:rsidR="00800E43" w:rsidRDefault="00800E43">
      <w:pPr>
        <w:pStyle w:val="BodyText"/>
        <w:rPr>
          <w:sz w:val="22"/>
        </w:rPr>
      </w:pPr>
    </w:p>
    <w:p w:rsidR="00800E43" w:rsidRDefault="00800E43">
      <w:pPr>
        <w:pStyle w:val="BodyText"/>
        <w:spacing w:before="17"/>
        <w:rPr>
          <w:sz w:val="22"/>
        </w:rPr>
      </w:pPr>
    </w:p>
    <w:p w:rsidR="00800E43" w:rsidRDefault="00114EFB">
      <w:pPr>
        <w:pStyle w:val="Heading2"/>
        <w:ind w:left="80"/>
      </w:pPr>
      <w:r>
        <w:rPr>
          <w:spacing w:val="-2"/>
        </w:rPr>
        <w:t>Features:</w:t>
      </w:r>
    </w:p>
    <w:p w:rsidR="00800E43" w:rsidRDefault="00114EFB">
      <w:pPr>
        <w:pStyle w:val="ListParagraph"/>
        <w:numPr>
          <w:ilvl w:val="0"/>
          <w:numId w:val="2"/>
        </w:numPr>
        <w:tabs>
          <w:tab w:val="left" w:pos="713"/>
          <w:tab w:val="left" w:pos="748"/>
        </w:tabs>
        <w:spacing w:before="273" w:line="235" w:lineRule="auto"/>
        <w:ind w:right="926" w:hanging="330"/>
        <w:jc w:val="both"/>
        <w:rPr>
          <w:sz w:val="24"/>
        </w:rPr>
      </w:pPr>
      <w:r>
        <w:rPr>
          <w:rFonts w:ascii="Tahoma"/>
          <w:b/>
          <w:w w:val="90"/>
          <w:sz w:val="24"/>
        </w:rPr>
        <w:t>Comprehensive</w:t>
      </w:r>
      <w:r>
        <w:rPr>
          <w:rFonts w:ascii="Tahoma"/>
          <w:b/>
          <w:sz w:val="24"/>
        </w:rPr>
        <w:t xml:space="preserve"> </w:t>
      </w:r>
      <w:r>
        <w:rPr>
          <w:rFonts w:ascii="Tahoma"/>
          <w:b/>
          <w:w w:val="90"/>
          <w:sz w:val="24"/>
        </w:rPr>
        <w:t>Product</w:t>
      </w:r>
      <w:r>
        <w:rPr>
          <w:rFonts w:ascii="Tahoma"/>
          <w:b/>
          <w:sz w:val="24"/>
        </w:rPr>
        <w:t xml:space="preserve"> </w:t>
      </w:r>
      <w:r>
        <w:rPr>
          <w:rFonts w:ascii="Tahoma"/>
          <w:b/>
          <w:w w:val="90"/>
          <w:sz w:val="24"/>
        </w:rPr>
        <w:t>Catalog:</w:t>
      </w:r>
      <w:r>
        <w:rPr>
          <w:rFonts w:ascii="Tahoma"/>
          <w:b/>
          <w:sz w:val="24"/>
        </w:rPr>
        <w:t xml:space="preserve"> </w:t>
      </w:r>
      <w:proofErr w:type="spellStart"/>
      <w:r>
        <w:rPr>
          <w:w w:val="90"/>
          <w:sz w:val="24"/>
        </w:rPr>
        <w:t>ShopEZ</w:t>
      </w:r>
      <w:proofErr w:type="spellEnd"/>
      <w:r>
        <w:rPr>
          <w:w w:val="90"/>
          <w:sz w:val="24"/>
        </w:rPr>
        <w:t xml:space="preserve"> boasts an extensive catalog of products, </w:t>
      </w:r>
      <w:r>
        <w:rPr>
          <w:spacing w:val="-4"/>
          <w:sz w:val="24"/>
        </w:rPr>
        <w:t>offering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diverse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range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of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items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options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for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shoppers.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You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can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 xml:space="preserve">effortlessly </w:t>
      </w:r>
      <w:r>
        <w:rPr>
          <w:sz w:val="24"/>
        </w:rPr>
        <w:t>explore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discover</w:t>
      </w:r>
      <w:r>
        <w:rPr>
          <w:spacing w:val="40"/>
          <w:sz w:val="24"/>
        </w:rPr>
        <w:t xml:space="preserve"> </w:t>
      </w:r>
      <w:r>
        <w:rPr>
          <w:sz w:val="24"/>
        </w:rPr>
        <w:t>various</w:t>
      </w:r>
      <w:r>
        <w:rPr>
          <w:spacing w:val="-14"/>
          <w:sz w:val="24"/>
        </w:rPr>
        <w:t xml:space="preserve"> </w:t>
      </w:r>
      <w:r>
        <w:rPr>
          <w:sz w:val="24"/>
        </w:rPr>
        <w:t>products,</w:t>
      </w:r>
      <w:r>
        <w:rPr>
          <w:spacing w:val="-14"/>
          <w:sz w:val="24"/>
        </w:rPr>
        <w:t xml:space="preserve"> </w:t>
      </w:r>
      <w:r>
        <w:rPr>
          <w:sz w:val="24"/>
        </w:rPr>
        <w:t>complete</w:t>
      </w:r>
      <w:r>
        <w:rPr>
          <w:spacing w:val="-14"/>
          <w:sz w:val="24"/>
        </w:rPr>
        <w:t xml:space="preserve"> </w:t>
      </w:r>
      <w:r>
        <w:rPr>
          <w:sz w:val="24"/>
        </w:rPr>
        <w:t>with</w:t>
      </w:r>
      <w:r>
        <w:rPr>
          <w:spacing w:val="-14"/>
          <w:sz w:val="24"/>
        </w:rPr>
        <w:t xml:space="preserve"> </w:t>
      </w:r>
      <w:r>
        <w:rPr>
          <w:sz w:val="24"/>
        </w:rPr>
        <w:t>detailed</w:t>
      </w:r>
      <w:r>
        <w:rPr>
          <w:spacing w:val="-20"/>
          <w:sz w:val="24"/>
        </w:rPr>
        <w:t xml:space="preserve"> </w:t>
      </w:r>
      <w:r>
        <w:rPr>
          <w:sz w:val="24"/>
        </w:rPr>
        <w:t xml:space="preserve">descriptions, </w:t>
      </w:r>
      <w:r>
        <w:rPr>
          <w:w w:val="90"/>
          <w:sz w:val="24"/>
        </w:rPr>
        <w:t>customer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reviews,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pricing,</w:t>
      </w:r>
      <w:r>
        <w:rPr>
          <w:spacing w:val="-12"/>
          <w:w w:val="90"/>
          <w:sz w:val="24"/>
        </w:rPr>
        <w:t xml:space="preserve"> </w:t>
      </w:r>
      <w:r>
        <w:rPr>
          <w:w w:val="90"/>
          <w:sz w:val="24"/>
        </w:rPr>
        <w:t>and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w w:val="90"/>
          <w:sz w:val="24"/>
        </w:rPr>
        <w:t>discounts,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to</w:t>
      </w:r>
      <w:r>
        <w:rPr>
          <w:spacing w:val="-12"/>
          <w:w w:val="90"/>
          <w:sz w:val="24"/>
        </w:rPr>
        <w:t xml:space="preserve"> </w:t>
      </w:r>
      <w:r>
        <w:rPr>
          <w:w w:val="90"/>
          <w:sz w:val="24"/>
        </w:rPr>
        <w:t>find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perfect</w:t>
      </w:r>
      <w:r>
        <w:rPr>
          <w:spacing w:val="-12"/>
          <w:w w:val="90"/>
          <w:sz w:val="24"/>
        </w:rPr>
        <w:t xml:space="preserve"> </w:t>
      </w:r>
      <w:r>
        <w:rPr>
          <w:w w:val="90"/>
          <w:sz w:val="24"/>
        </w:rPr>
        <w:t>items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for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 xml:space="preserve">your </w:t>
      </w:r>
      <w:r>
        <w:rPr>
          <w:spacing w:val="-2"/>
          <w:sz w:val="24"/>
        </w:rPr>
        <w:t>needs.</w:t>
      </w:r>
    </w:p>
    <w:p w:rsidR="00800E43" w:rsidRDefault="00114EFB">
      <w:pPr>
        <w:pStyle w:val="ListParagraph"/>
        <w:numPr>
          <w:ilvl w:val="0"/>
          <w:numId w:val="2"/>
        </w:numPr>
        <w:tabs>
          <w:tab w:val="left" w:pos="707"/>
          <w:tab w:val="left" w:pos="748"/>
        </w:tabs>
        <w:spacing w:before="276" w:line="235" w:lineRule="auto"/>
        <w:ind w:right="930" w:hanging="360"/>
        <w:jc w:val="both"/>
        <w:rPr>
          <w:rFonts w:ascii="Tahoma"/>
          <w:b/>
          <w:sz w:val="24"/>
        </w:rPr>
      </w:pPr>
      <w:r>
        <w:rPr>
          <w:rFonts w:ascii="Tahoma"/>
          <w:b/>
          <w:spacing w:val="-10"/>
          <w:sz w:val="24"/>
        </w:rPr>
        <w:t>Shop</w:t>
      </w:r>
      <w:r>
        <w:rPr>
          <w:rFonts w:ascii="Tahoma"/>
          <w:b/>
          <w:spacing w:val="16"/>
          <w:sz w:val="24"/>
        </w:rPr>
        <w:t xml:space="preserve"> </w:t>
      </w:r>
      <w:r>
        <w:rPr>
          <w:rFonts w:ascii="Tahoma"/>
          <w:b/>
          <w:spacing w:val="-10"/>
          <w:sz w:val="24"/>
        </w:rPr>
        <w:t>Now</w:t>
      </w:r>
      <w:r>
        <w:rPr>
          <w:rFonts w:ascii="Tahoma"/>
          <w:b/>
          <w:spacing w:val="16"/>
          <w:sz w:val="24"/>
        </w:rPr>
        <w:t xml:space="preserve"> </w:t>
      </w:r>
      <w:r>
        <w:rPr>
          <w:rFonts w:ascii="Tahoma"/>
          <w:b/>
          <w:spacing w:val="-10"/>
          <w:sz w:val="24"/>
        </w:rPr>
        <w:t>Button:</w:t>
      </w:r>
      <w:r>
        <w:rPr>
          <w:rFonts w:ascii="Tahoma"/>
          <w:b/>
          <w:sz w:val="24"/>
        </w:rPr>
        <w:t xml:space="preserve"> </w:t>
      </w:r>
      <w:r>
        <w:rPr>
          <w:spacing w:val="-10"/>
          <w:sz w:val="24"/>
        </w:rPr>
        <w:t>Each</w:t>
      </w:r>
      <w:r>
        <w:rPr>
          <w:spacing w:val="-11"/>
          <w:sz w:val="24"/>
        </w:rPr>
        <w:t xml:space="preserve"> </w:t>
      </w:r>
      <w:r>
        <w:rPr>
          <w:spacing w:val="-10"/>
          <w:sz w:val="24"/>
        </w:rPr>
        <w:t>product</w:t>
      </w:r>
      <w:r>
        <w:rPr>
          <w:spacing w:val="-11"/>
          <w:sz w:val="24"/>
        </w:rPr>
        <w:t xml:space="preserve"> </w:t>
      </w:r>
      <w:r>
        <w:rPr>
          <w:spacing w:val="-10"/>
          <w:sz w:val="24"/>
        </w:rPr>
        <w:t>listing</w:t>
      </w:r>
      <w:r>
        <w:rPr>
          <w:spacing w:val="-11"/>
          <w:sz w:val="24"/>
        </w:rPr>
        <w:t xml:space="preserve"> </w:t>
      </w:r>
      <w:r>
        <w:rPr>
          <w:spacing w:val="-10"/>
          <w:sz w:val="24"/>
        </w:rPr>
        <w:t>features</w:t>
      </w:r>
      <w:r>
        <w:rPr>
          <w:spacing w:val="-11"/>
          <w:sz w:val="24"/>
        </w:rPr>
        <w:t xml:space="preserve"> </w:t>
      </w:r>
      <w:r>
        <w:rPr>
          <w:spacing w:val="-10"/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pacing w:val="-10"/>
          <w:sz w:val="24"/>
        </w:rPr>
        <w:t>convenient</w:t>
      </w:r>
      <w:r>
        <w:rPr>
          <w:spacing w:val="-11"/>
          <w:sz w:val="24"/>
        </w:rPr>
        <w:t xml:space="preserve"> </w:t>
      </w:r>
      <w:r>
        <w:rPr>
          <w:spacing w:val="-10"/>
          <w:sz w:val="24"/>
        </w:rPr>
        <w:t>"Shop</w:t>
      </w:r>
      <w:r>
        <w:rPr>
          <w:spacing w:val="-11"/>
          <w:sz w:val="24"/>
        </w:rPr>
        <w:t xml:space="preserve"> </w:t>
      </w:r>
      <w:r>
        <w:rPr>
          <w:spacing w:val="-10"/>
          <w:sz w:val="24"/>
        </w:rPr>
        <w:t>Now"</w:t>
      </w:r>
      <w:r>
        <w:rPr>
          <w:spacing w:val="-11"/>
          <w:sz w:val="24"/>
        </w:rPr>
        <w:t xml:space="preserve"> </w:t>
      </w:r>
      <w:r>
        <w:rPr>
          <w:spacing w:val="-10"/>
          <w:sz w:val="24"/>
        </w:rPr>
        <w:t xml:space="preserve">button. </w:t>
      </w:r>
      <w:r>
        <w:rPr>
          <w:spacing w:val="-2"/>
          <w:sz w:val="24"/>
        </w:rPr>
        <w:t>When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you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find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product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that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aligns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with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your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preferences,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simply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click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on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 xml:space="preserve">the </w:t>
      </w:r>
      <w:r>
        <w:rPr>
          <w:spacing w:val="-6"/>
          <w:sz w:val="24"/>
        </w:rPr>
        <w:t>button</w:t>
      </w:r>
      <w:r>
        <w:rPr>
          <w:spacing w:val="-28"/>
          <w:sz w:val="24"/>
        </w:rPr>
        <w:t xml:space="preserve"> </w:t>
      </w:r>
      <w:r>
        <w:rPr>
          <w:spacing w:val="-6"/>
          <w:sz w:val="24"/>
        </w:rPr>
        <w:t>to</w:t>
      </w:r>
      <w:r>
        <w:rPr>
          <w:spacing w:val="-28"/>
          <w:sz w:val="24"/>
        </w:rPr>
        <w:t xml:space="preserve"> </w:t>
      </w:r>
      <w:r>
        <w:rPr>
          <w:spacing w:val="-6"/>
          <w:sz w:val="24"/>
        </w:rPr>
        <w:t>initiate</w:t>
      </w:r>
      <w:r>
        <w:rPr>
          <w:spacing w:val="-28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purchasing</w:t>
      </w:r>
      <w:r>
        <w:rPr>
          <w:spacing w:val="-28"/>
          <w:sz w:val="24"/>
        </w:rPr>
        <w:t xml:space="preserve"> </w:t>
      </w:r>
      <w:r>
        <w:rPr>
          <w:spacing w:val="-6"/>
          <w:sz w:val="24"/>
        </w:rPr>
        <w:t>process.</w:t>
      </w:r>
    </w:p>
    <w:p w:rsidR="00800E43" w:rsidRDefault="00114EFB">
      <w:pPr>
        <w:pStyle w:val="ListParagraph"/>
        <w:numPr>
          <w:ilvl w:val="0"/>
          <w:numId w:val="2"/>
        </w:numPr>
        <w:tabs>
          <w:tab w:val="left" w:pos="683"/>
          <w:tab w:val="left" w:pos="748"/>
        </w:tabs>
        <w:spacing w:before="282" w:line="235" w:lineRule="auto"/>
        <w:ind w:right="924" w:hanging="345"/>
        <w:jc w:val="both"/>
        <w:rPr>
          <w:sz w:val="24"/>
        </w:rPr>
      </w:pPr>
      <w:r>
        <w:rPr>
          <w:rFonts w:ascii="Tahoma"/>
          <w:b/>
          <w:w w:val="90"/>
          <w:sz w:val="24"/>
        </w:rPr>
        <w:t>Order</w:t>
      </w:r>
      <w:r>
        <w:rPr>
          <w:rFonts w:ascii="Tahoma"/>
          <w:b/>
          <w:sz w:val="24"/>
        </w:rPr>
        <w:t xml:space="preserve"> </w:t>
      </w:r>
      <w:r>
        <w:rPr>
          <w:rFonts w:ascii="Tahoma"/>
          <w:b/>
          <w:w w:val="90"/>
          <w:sz w:val="24"/>
        </w:rPr>
        <w:t>Details</w:t>
      </w:r>
      <w:r>
        <w:rPr>
          <w:rFonts w:ascii="Tahoma"/>
          <w:b/>
          <w:sz w:val="24"/>
        </w:rPr>
        <w:t xml:space="preserve"> </w:t>
      </w:r>
      <w:r>
        <w:rPr>
          <w:rFonts w:ascii="Tahoma"/>
          <w:b/>
          <w:w w:val="90"/>
          <w:sz w:val="24"/>
        </w:rPr>
        <w:t>Page</w:t>
      </w:r>
      <w:r>
        <w:rPr>
          <w:w w:val="90"/>
          <w:sz w:val="24"/>
        </w:rPr>
        <w:t>: Upon clicking the "Shop Now" button, you will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be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directed</w:t>
      </w:r>
      <w:r>
        <w:rPr>
          <w:spacing w:val="-12"/>
          <w:w w:val="90"/>
          <w:sz w:val="24"/>
        </w:rPr>
        <w:t xml:space="preserve"> </w:t>
      </w:r>
      <w:r>
        <w:rPr>
          <w:w w:val="90"/>
          <w:sz w:val="24"/>
        </w:rPr>
        <w:t>to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an order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details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page.</w:t>
      </w:r>
      <w:r>
        <w:rPr>
          <w:spacing w:val="-12"/>
          <w:w w:val="90"/>
          <w:sz w:val="24"/>
        </w:rPr>
        <w:t xml:space="preserve"> </w:t>
      </w:r>
      <w:r>
        <w:rPr>
          <w:w w:val="90"/>
          <w:sz w:val="24"/>
        </w:rPr>
        <w:t>Here,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you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can</w:t>
      </w:r>
      <w:r>
        <w:rPr>
          <w:spacing w:val="-12"/>
          <w:w w:val="90"/>
          <w:sz w:val="24"/>
        </w:rPr>
        <w:t xml:space="preserve"> </w:t>
      </w:r>
      <w:r>
        <w:rPr>
          <w:w w:val="90"/>
          <w:sz w:val="24"/>
        </w:rPr>
        <w:t>provide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relevant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information</w:t>
      </w:r>
      <w:r>
        <w:rPr>
          <w:spacing w:val="-12"/>
          <w:w w:val="90"/>
          <w:sz w:val="24"/>
        </w:rPr>
        <w:t xml:space="preserve"> </w:t>
      </w:r>
      <w:r>
        <w:rPr>
          <w:w w:val="90"/>
          <w:sz w:val="24"/>
        </w:rPr>
        <w:t>such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as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your</w:t>
      </w:r>
      <w:r>
        <w:rPr>
          <w:spacing w:val="-12"/>
          <w:w w:val="90"/>
          <w:sz w:val="24"/>
        </w:rPr>
        <w:t xml:space="preserve"> </w:t>
      </w:r>
      <w:r>
        <w:rPr>
          <w:w w:val="90"/>
          <w:sz w:val="24"/>
        </w:rPr>
        <w:t>shipping address,</w:t>
      </w:r>
      <w:r>
        <w:rPr>
          <w:spacing w:val="40"/>
          <w:sz w:val="24"/>
        </w:rPr>
        <w:t xml:space="preserve"> </w:t>
      </w:r>
      <w:r>
        <w:rPr>
          <w:w w:val="90"/>
          <w:sz w:val="24"/>
        </w:rPr>
        <w:t>preferred</w:t>
      </w:r>
      <w:r>
        <w:rPr>
          <w:spacing w:val="-1"/>
          <w:w w:val="90"/>
          <w:sz w:val="24"/>
        </w:rPr>
        <w:t xml:space="preserve"> </w:t>
      </w:r>
      <w:r>
        <w:rPr>
          <w:w w:val="90"/>
          <w:sz w:val="24"/>
        </w:rPr>
        <w:t>payment</w:t>
      </w:r>
      <w:r>
        <w:rPr>
          <w:spacing w:val="-1"/>
          <w:w w:val="90"/>
          <w:sz w:val="24"/>
        </w:rPr>
        <w:t xml:space="preserve"> </w:t>
      </w:r>
      <w:r>
        <w:rPr>
          <w:w w:val="90"/>
          <w:sz w:val="24"/>
        </w:rPr>
        <w:t>method,</w:t>
      </w:r>
      <w:r>
        <w:rPr>
          <w:spacing w:val="-1"/>
          <w:w w:val="90"/>
          <w:sz w:val="24"/>
        </w:rPr>
        <w:t xml:space="preserve"> </w:t>
      </w:r>
      <w:r>
        <w:rPr>
          <w:w w:val="90"/>
          <w:sz w:val="24"/>
        </w:rPr>
        <w:t>and</w:t>
      </w:r>
      <w:r>
        <w:rPr>
          <w:spacing w:val="-1"/>
          <w:w w:val="90"/>
          <w:sz w:val="24"/>
        </w:rPr>
        <w:t xml:space="preserve"> </w:t>
      </w:r>
      <w:r>
        <w:rPr>
          <w:w w:val="90"/>
          <w:sz w:val="24"/>
        </w:rPr>
        <w:t>any</w:t>
      </w:r>
      <w:r>
        <w:rPr>
          <w:spacing w:val="-1"/>
          <w:w w:val="90"/>
          <w:sz w:val="24"/>
        </w:rPr>
        <w:t xml:space="preserve"> </w:t>
      </w:r>
      <w:r>
        <w:rPr>
          <w:w w:val="90"/>
          <w:sz w:val="24"/>
        </w:rPr>
        <w:t>specific</w:t>
      </w:r>
      <w:r>
        <w:rPr>
          <w:spacing w:val="-1"/>
          <w:w w:val="90"/>
          <w:sz w:val="24"/>
        </w:rPr>
        <w:t xml:space="preserve"> </w:t>
      </w:r>
      <w:r>
        <w:rPr>
          <w:w w:val="90"/>
          <w:sz w:val="24"/>
        </w:rPr>
        <w:t>product</w:t>
      </w:r>
      <w:r>
        <w:rPr>
          <w:spacing w:val="-1"/>
          <w:w w:val="90"/>
          <w:sz w:val="24"/>
        </w:rPr>
        <w:t xml:space="preserve"> </w:t>
      </w:r>
      <w:r>
        <w:rPr>
          <w:w w:val="90"/>
          <w:sz w:val="24"/>
        </w:rPr>
        <w:t>requirements.</w:t>
      </w:r>
    </w:p>
    <w:p w:rsidR="00800E43" w:rsidRDefault="00114EFB">
      <w:pPr>
        <w:pStyle w:val="ListParagraph"/>
        <w:numPr>
          <w:ilvl w:val="0"/>
          <w:numId w:val="2"/>
        </w:numPr>
        <w:tabs>
          <w:tab w:val="left" w:pos="683"/>
          <w:tab w:val="left" w:pos="748"/>
        </w:tabs>
        <w:spacing w:before="282" w:line="235" w:lineRule="auto"/>
        <w:ind w:right="927" w:hanging="360"/>
        <w:jc w:val="both"/>
        <w:rPr>
          <w:sz w:val="24"/>
        </w:rPr>
      </w:pPr>
      <w:r>
        <w:rPr>
          <w:rFonts w:ascii="Tahoma"/>
          <w:b/>
          <w:spacing w:val="-8"/>
          <w:sz w:val="24"/>
        </w:rPr>
        <w:t>Secure</w:t>
      </w:r>
      <w:r>
        <w:rPr>
          <w:rFonts w:ascii="Tahoma"/>
          <w:b/>
          <w:spacing w:val="-10"/>
          <w:sz w:val="24"/>
        </w:rPr>
        <w:t xml:space="preserve"> </w:t>
      </w:r>
      <w:r>
        <w:rPr>
          <w:rFonts w:ascii="Tahoma"/>
          <w:b/>
          <w:spacing w:val="-8"/>
          <w:sz w:val="24"/>
        </w:rPr>
        <w:t>and</w:t>
      </w:r>
      <w:r>
        <w:rPr>
          <w:rFonts w:ascii="Tahoma"/>
          <w:b/>
          <w:spacing w:val="-10"/>
          <w:sz w:val="24"/>
        </w:rPr>
        <w:t xml:space="preserve"> </w:t>
      </w:r>
      <w:r>
        <w:rPr>
          <w:rFonts w:ascii="Tahoma"/>
          <w:b/>
          <w:spacing w:val="-8"/>
          <w:sz w:val="24"/>
        </w:rPr>
        <w:t>Efficient</w:t>
      </w:r>
      <w:r>
        <w:rPr>
          <w:rFonts w:ascii="Tahoma"/>
          <w:b/>
          <w:spacing w:val="-9"/>
          <w:sz w:val="24"/>
        </w:rPr>
        <w:t xml:space="preserve"> </w:t>
      </w:r>
      <w:r>
        <w:rPr>
          <w:rFonts w:ascii="Tahoma"/>
          <w:b/>
          <w:spacing w:val="-8"/>
          <w:sz w:val="24"/>
        </w:rPr>
        <w:t>Checkout</w:t>
      </w:r>
      <w:r>
        <w:rPr>
          <w:rFonts w:ascii="Tahoma"/>
          <w:b/>
          <w:spacing w:val="-10"/>
          <w:sz w:val="24"/>
        </w:rPr>
        <w:t xml:space="preserve"> </w:t>
      </w:r>
      <w:r>
        <w:rPr>
          <w:rFonts w:ascii="Tahoma"/>
          <w:b/>
          <w:spacing w:val="-8"/>
          <w:sz w:val="24"/>
        </w:rPr>
        <w:t>Process:</w:t>
      </w:r>
      <w:r>
        <w:rPr>
          <w:rFonts w:ascii="Tahoma"/>
          <w:b/>
          <w:spacing w:val="-6"/>
          <w:sz w:val="24"/>
        </w:rPr>
        <w:t xml:space="preserve"> </w:t>
      </w:r>
      <w:proofErr w:type="spellStart"/>
      <w:r>
        <w:rPr>
          <w:spacing w:val="-8"/>
          <w:sz w:val="24"/>
        </w:rPr>
        <w:t>ShopEZ</w:t>
      </w:r>
      <w:proofErr w:type="spellEnd"/>
      <w:r>
        <w:rPr>
          <w:spacing w:val="-13"/>
          <w:sz w:val="24"/>
        </w:rPr>
        <w:t xml:space="preserve"> </w:t>
      </w:r>
      <w:r>
        <w:rPr>
          <w:spacing w:val="-8"/>
          <w:sz w:val="24"/>
        </w:rPr>
        <w:t>guarantees</w:t>
      </w:r>
      <w:r>
        <w:rPr>
          <w:spacing w:val="-13"/>
          <w:sz w:val="24"/>
        </w:rPr>
        <w:t xml:space="preserve"> </w:t>
      </w:r>
      <w:r>
        <w:rPr>
          <w:spacing w:val="-8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8"/>
          <w:sz w:val="24"/>
        </w:rPr>
        <w:t>secure</w:t>
      </w:r>
      <w:r>
        <w:rPr>
          <w:spacing w:val="-13"/>
          <w:sz w:val="24"/>
        </w:rPr>
        <w:t xml:space="preserve"> </w:t>
      </w:r>
      <w:r>
        <w:rPr>
          <w:spacing w:val="-8"/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pacing w:val="-8"/>
          <w:sz w:val="24"/>
        </w:rPr>
        <w:t xml:space="preserve">efficient </w:t>
      </w:r>
      <w:r>
        <w:rPr>
          <w:sz w:val="24"/>
        </w:rPr>
        <w:t>checkout</w:t>
      </w:r>
      <w:r>
        <w:rPr>
          <w:spacing w:val="-11"/>
          <w:sz w:val="24"/>
        </w:rPr>
        <w:t xml:space="preserve"> </w:t>
      </w:r>
      <w:r>
        <w:rPr>
          <w:sz w:val="24"/>
        </w:rPr>
        <w:t>process.</w:t>
      </w:r>
      <w:r>
        <w:rPr>
          <w:spacing w:val="-21"/>
          <w:sz w:val="24"/>
        </w:rPr>
        <w:t xml:space="preserve"> </w:t>
      </w:r>
      <w:r>
        <w:rPr>
          <w:sz w:val="24"/>
        </w:rPr>
        <w:t>Your</w:t>
      </w:r>
      <w:r>
        <w:rPr>
          <w:spacing w:val="-21"/>
          <w:sz w:val="24"/>
        </w:rPr>
        <w:t xml:space="preserve"> </w:t>
      </w:r>
      <w:r>
        <w:rPr>
          <w:sz w:val="24"/>
        </w:rPr>
        <w:t>personal</w:t>
      </w:r>
      <w:r>
        <w:rPr>
          <w:spacing w:val="-2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1"/>
          <w:sz w:val="24"/>
        </w:rPr>
        <w:t xml:space="preserve"> </w:t>
      </w:r>
      <w:r>
        <w:rPr>
          <w:sz w:val="24"/>
        </w:rPr>
        <w:t>will</w:t>
      </w:r>
      <w:r>
        <w:rPr>
          <w:spacing w:val="-22"/>
          <w:sz w:val="24"/>
        </w:rPr>
        <w:t xml:space="preserve"> </w:t>
      </w:r>
      <w:r>
        <w:rPr>
          <w:sz w:val="24"/>
        </w:rPr>
        <w:t>be</w:t>
      </w:r>
      <w:r>
        <w:rPr>
          <w:spacing w:val="-21"/>
          <w:sz w:val="24"/>
        </w:rPr>
        <w:t xml:space="preserve"> </w:t>
      </w:r>
      <w:r>
        <w:rPr>
          <w:sz w:val="24"/>
        </w:rPr>
        <w:t>handled</w:t>
      </w:r>
      <w:r>
        <w:rPr>
          <w:spacing w:val="-21"/>
          <w:sz w:val="24"/>
        </w:rPr>
        <w:t xml:space="preserve"> </w:t>
      </w:r>
      <w:r>
        <w:rPr>
          <w:sz w:val="24"/>
        </w:rPr>
        <w:t>with</w:t>
      </w:r>
      <w:r>
        <w:rPr>
          <w:spacing w:val="-21"/>
          <w:sz w:val="24"/>
        </w:rPr>
        <w:t xml:space="preserve"> </w:t>
      </w:r>
      <w:r>
        <w:rPr>
          <w:sz w:val="24"/>
        </w:rPr>
        <w:t>the</w:t>
      </w:r>
      <w:r>
        <w:rPr>
          <w:spacing w:val="-21"/>
          <w:sz w:val="24"/>
        </w:rPr>
        <w:t xml:space="preserve"> </w:t>
      </w:r>
      <w:r>
        <w:rPr>
          <w:sz w:val="24"/>
        </w:rPr>
        <w:t xml:space="preserve">utmost </w:t>
      </w:r>
      <w:r>
        <w:rPr>
          <w:w w:val="90"/>
          <w:sz w:val="24"/>
        </w:rPr>
        <w:t>security,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and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we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strive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w w:val="90"/>
          <w:sz w:val="24"/>
        </w:rPr>
        <w:t>make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purchasing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process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as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swift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and</w:t>
      </w:r>
      <w:r>
        <w:rPr>
          <w:spacing w:val="-20"/>
          <w:w w:val="90"/>
          <w:sz w:val="24"/>
        </w:rPr>
        <w:t xml:space="preserve"> </w:t>
      </w:r>
      <w:r>
        <w:rPr>
          <w:w w:val="90"/>
          <w:sz w:val="24"/>
        </w:rPr>
        <w:t>trouble-free</w:t>
      </w:r>
      <w:r>
        <w:rPr>
          <w:spacing w:val="-20"/>
          <w:w w:val="90"/>
          <w:sz w:val="24"/>
        </w:rPr>
        <w:t xml:space="preserve"> </w:t>
      </w:r>
      <w:r>
        <w:rPr>
          <w:w w:val="90"/>
          <w:sz w:val="24"/>
        </w:rPr>
        <w:t>as</w:t>
      </w:r>
    </w:p>
    <w:p w:rsidR="00800E43" w:rsidRDefault="00800E43">
      <w:pPr>
        <w:pStyle w:val="ListParagraph"/>
        <w:spacing w:line="235" w:lineRule="auto"/>
        <w:jc w:val="both"/>
        <w:rPr>
          <w:sz w:val="24"/>
        </w:rPr>
        <w:sectPr w:rsidR="00800E43">
          <w:pgSz w:w="11920" w:h="16840"/>
          <w:pgMar w:top="1920" w:right="141" w:bottom="280" w:left="992" w:header="720" w:footer="720" w:gutter="0"/>
          <w:cols w:space="720"/>
        </w:sectPr>
      </w:pPr>
    </w:p>
    <w:p w:rsidR="00800E43" w:rsidRDefault="00114EFB">
      <w:pPr>
        <w:pStyle w:val="BodyText"/>
        <w:spacing w:before="88"/>
        <w:ind w:right="8326"/>
        <w:jc w:val="center"/>
      </w:pPr>
      <w:proofErr w:type="gramStart"/>
      <w:r>
        <w:rPr>
          <w:spacing w:val="-2"/>
        </w:rPr>
        <w:lastRenderedPageBreak/>
        <w:t>possible</w:t>
      </w:r>
      <w:proofErr w:type="gramEnd"/>
      <w:r>
        <w:rPr>
          <w:spacing w:val="-2"/>
        </w:rPr>
        <w:t>.</w:t>
      </w:r>
    </w:p>
    <w:p w:rsidR="00800E43" w:rsidRPr="00F835AA" w:rsidRDefault="00114EFB" w:rsidP="00F835AA">
      <w:pPr>
        <w:pStyle w:val="ListParagraph"/>
        <w:numPr>
          <w:ilvl w:val="0"/>
          <w:numId w:val="2"/>
        </w:numPr>
        <w:tabs>
          <w:tab w:val="left" w:pos="703"/>
          <w:tab w:val="left" w:pos="748"/>
        </w:tabs>
        <w:spacing w:before="277" w:line="237" w:lineRule="auto"/>
        <w:ind w:right="931" w:hanging="345"/>
        <w:jc w:val="both"/>
        <w:rPr>
          <w:sz w:val="26"/>
        </w:rPr>
      </w:pPr>
      <w:r>
        <w:rPr>
          <w:rFonts w:ascii="Tahoma"/>
          <w:b/>
          <w:w w:val="90"/>
          <w:sz w:val="24"/>
        </w:rPr>
        <w:t>Order</w:t>
      </w:r>
      <w:r>
        <w:rPr>
          <w:rFonts w:ascii="Tahoma"/>
          <w:b/>
          <w:sz w:val="24"/>
        </w:rPr>
        <w:t xml:space="preserve"> </w:t>
      </w:r>
      <w:r>
        <w:rPr>
          <w:rFonts w:ascii="Tahoma"/>
          <w:b/>
          <w:w w:val="90"/>
          <w:sz w:val="24"/>
        </w:rPr>
        <w:t>Confirmation</w:t>
      </w:r>
      <w:r>
        <w:rPr>
          <w:rFonts w:ascii="Tahoma"/>
          <w:b/>
          <w:sz w:val="24"/>
        </w:rPr>
        <w:t xml:space="preserve"> </w:t>
      </w:r>
      <w:r>
        <w:rPr>
          <w:rFonts w:ascii="Tahoma"/>
          <w:b/>
          <w:w w:val="90"/>
          <w:sz w:val="24"/>
        </w:rPr>
        <w:t>and</w:t>
      </w:r>
      <w:r>
        <w:rPr>
          <w:rFonts w:ascii="Tahoma"/>
          <w:b/>
          <w:sz w:val="24"/>
        </w:rPr>
        <w:t xml:space="preserve"> </w:t>
      </w:r>
      <w:r>
        <w:rPr>
          <w:rFonts w:ascii="Tahoma"/>
          <w:b/>
          <w:w w:val="90"/>
          <w:sz w:val="24"/>
        </w:rPr>
        <w:t xml:space="preserve">Details: </w:t>
      </w:r>
      <w:r>
        <w:rPr>
          <w:w w:val="90"/>
          <w:sz w:val="24"/>
        </w:rPr>
        <w:t>After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successfully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placing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an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order,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you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will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 xml:space="preserve">receive </w:t>
      </w:r>
      <w:r>
        <w:rPr>
          <w:spacing w:val="-8"/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pacing w:val="-8"/>
          <w:sz w:val="24"/>
        </w:rPr>
        <w:t>confirmation</w:t>
      </w:r>
      <w:r>
        <w:rPr>
          <w:spacing w:val="-13"/>
          <w:sz w:val="24"/>
        </w:rPr>
        <w:t xml:space="preserve"> </w:t>
      </w:r>
      <w:r>
        <w:rPr>
          <w:spacing w:val="-8"/>
          <w:sz w:val="24"/>
        </w:rPr>
        <w:t>notification.</w:t>
      </w:r>
      <w:r>
        <w:rPr>
          <w:spacing w:val="-13"/>
          <w:sz w:val="24"/>
        </w:rPr>
        <w:t xml:space="preserve"> </w:t>
      </w:r>
      <w:r>
        <w:rPr>
          <w:spacing w:val="-8"/>
          <w:sz w:val="24"/>
        </w:rPr>
        <w:t>Subsequently,</w:t>
      </w:r>
      <w:r>
        <w:rPr>
          <w:spacing w:val="-13"/>
          <w:sz w:val="24"/>
        </w:rPr>
        <w:t xml:space="preserve"> </w:t>
      </w:r>
      <w:r>
        <w:rPr>
          <w:spacing w:val="-8"/>
          <w:sz w:val="24"/>
        </w:rPr>
        <w:t>you</w:t>
      </w:r>
      <w:r>
        <w:rPr>
          <w:spacing w:val="-13"/>
          <w:sz w:val="24"/>
        </w:rPr>
        <w:t xml:space="preserve"> </w:t>
      </w:r>
      <w:r>
        <w:rPr>
          <w:spacing w:val="-8"/>
          <w:sz w:val="24"/>
        </w:rPr>
        <w:t>will</w:t>
      </w:r>
      <w:r>
        <w:rPr>
          <w:spacing w:val="-13"/>
          <w:sz w:val="24"/>
        </w:rPr>
        <w:t xml:space="preserve"> </w:t>
      </w:r>
      <w:r>
        <w:rPr>
          <w:spacing w:val="-8"/>
          <w:sz w:val="24"/>
        </w:rPr>
        <w:t>be</w:t>
      </w:r>
      <w:r>
        <w:rPr>
          <w:spacing w:val="-13"/>
          <w:sz w:val="24"/>
        </w:rPr>
        <w:t xml:space="preserve"> </w:t>
      </w:r>
      <w:r>
        <w:rPr>
          <w:spacing w:val="-8"/>
          <w:sz w:val="24"/>
        </w:rPr>
        <w:t>directed</w:t>
      </w:r>
      <w:r>
        <w:rPr>
          <w:spacing w:val="-13"/>
          <w:sz w:val="24"/>
        </w:rPr>
        <w:t xml:space="preserve"> </w:t>
      </w:r>
      <w:r>
        <w:rPr>
          <w:spacing w:val="-8"/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pacing w:val="-8"/>
          <w:sz w:val="24"/>
        </w:rPr>
        <w:t>an</w:t>
      </w:r>
      <w:r>
        <w:rPr>
          <w:spacing w:val="-13"/>
          <w:sz w:val="24"/>
        </w:rPr>
        <w:t xml:space="preserve"> </w:t>
      </w:r>
      <w:r>
        <w:rPr>
          <w:spacing w:val="-8"/>
          <w:sz w:val="24"/>
        </w:rPr>
        <w:t>order</w:t>
      </w:r>
      <w:r>
        <w:rPr>
          <w:spacing w:val="-14"/>
          <w:sz w:val="24"/>
        </w:rPr>
        <w:t xml:space="preserve"> </w:t>
      </w:r>
      <w:r>
        <w:rPr>
          <w:spacing w:val="-8"/>
          <w:sz w:val="24"/>
        </w:rPr>
        <w:t>details page,</w:t>
      </w:r>
      <w:r>
        <w:rPr>
          <w:spacing w:val="-14"/>
          <w:sz w:val="24"/>
        </w:rPr>
        <w:t xml:space="preserve"> </w:t>
      </w:r>
      <w:r>
        <w:rPr>
          <w:spacing w:val="-8"/>
          <w:sz w:val="24"/>
        </w:rPr>
        <w:t>where</w:t>
      </w:r>
      <w:r>
        <w:rPr>
          <w:spacing w:val="-13"/>
          <w:sz w:val="24"/>
        </w:rPr>
        <w:t xml:space="preserve"> </w:t>
      </w:r>
      <w:r>
        <w:rPr>
          <w:spacing w:val="-8"/>
          <w:sz w:val="24"/>
        </w:rPr>
        <w:t>you</w:t>
      </w:r>
      <w:r>
        <w:rPr>
          <w:spacing w:val="-13"/>
          <w:sz w:val="24"/>
        </w:rPr>
        <w:t xml:space="preserve"> </w:t>
      </w:r>
      <w:r>
        <w:rPr>
          <w:spacing w:val="-8"/>
          <w:sz w:val="24"/>
        </w:rPr>
        <w:t>can</w:t>
      </w:r>
      <w:r>
        <w:rPr>
          <w:spacing w:val="-13"/>
          <w:sz w:val="24"/>
        </w:rPr>
        <w:t xml:space="preserve"> </w:t>
      </w:r>
      <w:r>
        <w:rPr>
          <w:spacing w:val="-8"/>
          <w:sz w:val="24"/>
        </w:rPr>
        <w:t>review</w:t>
      </w:r>
      <w:r>
        <w:rPr>
          <w:spacing w:val="-13"/>
          <w:sz w:val="24"/>
        </w:rPr>
        <w:t xml:space="preserve"> </w:t>
      </w:r>
      <w:r>
        <w:rPr>
          <w:spacing w:val="-8"/>
          <w:sz w:val="24"/>
        </w:rPr>
        <w:t>all</w:t>
      </w:r>
      <w:r>
        <w:rPr>
          <w:spacing w:val="-13"/>
          <w:sz w:val="24"/>
        </w:rPr>
        <w:t xml:space="preserve"> </w:t>
      </w:r>
      <w:r>
        <w:rPr>
          <w:spacing w:val="-8"/>
          <w:sz w:val="24"/>
        </w:rPr>
        <w:t>pertinent</w:t>
      </w:r>
      <w:r>
        <w:rPr>
          <w:spacing w:val="-13"/>
          <w:sz w:val="24"/>
        </w:rPr>
        <w:t xml:space="preserve"> </w:t>
      </w:r>
      <w:r>
        <w:rPr>
          <w:spacing w:val="-8"/>
          <w:sz w:val="24"/>
        </w:rPr>
        <w:t>information</w:t>
      </w:r>
      <w:r>
        <w:rPr>
          <w:spacing w:val="-13"/>
          <w:sz w:val="24"/>
        </w:rPr>
        <w:t xml:space="preserve"> </w:t>
      </w:r>
      <w:r>
        <w:rPr>
          <w:spacing w:val="-8"/>
          <w:sz w:val="24"/>
        </w:rPr>
        <w:t>about</w:t>
      </w:r>
      <w:r>
        <w:rPr>
          <w:spacing w:val="-13"/>
          <w:sz w:val="24"/>
        </w:rPr>
        <w:t xml:space="preserve"> </w:t>
      </w:r>
      <w:r>
        <w:rPr>
          <w:spacing w:val="-8"/>
          <w:sz w:val="24"/>
        </w:rPr>
        <w:t>your</w:t>
      </w:r>
      <w:r>
        <w:rPr>
          <w:spacing w:val="-13"/>
          <w:sz w:val="24"/>
        </w:rPr>
        <w:t xml:space="preserve"> </w:t>
      </w:r>
      <w:r>
        <w:rPr>
          <w:spacing w:val="-8"/>
          <w:sz w:val="24"/>
        </w:rPr>
        <w:t>order,</w:t>
      </w:r>
      <w:r>
        <w:rPr>
          <w:spacing w:val="-14"/>
          <w:sz w:val="24"/>
        </w:rPr>
        <w:t xml:space="preserve"> </w:t>
      </w:r>
      <w:r>
        <w:rPr>
          <w:spacing w:val="-8"/>
          <w:sz w:val="24"/>
        </w:rPr>
        <w:t xml:space="preserve">including </w:t>
      </w:r>
      <w:r>
        <w:rPr>
          <w:w w:val="90"/>
          <w:sz w:val="24"/>
        </w:rPr>
        <w:t>shipping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details,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payment</w:t>
      </w:r>
      <w:r>
        <w:rPr>
          <w:spacing w:val="40"/>
          <w:sz w:val="24"/>
        </w:rPr>
        <w:t xml:space="preserve"> </w:t>
      </w:r>
      <w:r>
        <w:rPr>
          <w:w w:val="90"/>
          <w:sz w:val="24"/>
        </w:rPr>
        <w:t>method,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and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any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specific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product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requests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you</w:t>
      </w:r>
      <w:r>
        <w:rPr>
          <w:spacing w:val="-9"/>
          <w:w w:val="90"/>
          <w:sz w:val="24"/>
        </w:rPr>
        <w:t xml:space="preserve"> </w:t>
      </w:r>
      <w:r w:rsidR="00F835AA">
        <w:rPr>
          <w:w w:val="90"/>
          <w:sz w:val="24"/>
        </w:rPr>
        <w:t>specified.</w:t>
      </w:r>
    </w:p>
    <w:p w:rsidR="00800E43" w:rsidRDefault="00800E43">
      <w:pPr>
        <w:pStyle w:val="BodyText"/>
      </w:pPr>
    </w:p>
    <w:p w:rsidR="00800E43" w:rsidRDefault="00800E43">
      <w:pPr>
        <w:pStyle w:val="BodyText"/>
        <w:spacing w:before="58"/>
      </w:pPr>
    </w:p>
    <w:p w:rsidR="00800E43" w:rsidRDefault="00114EFB">
      <w:pPr>
        <w:pStyle w:val="Heading2"/>
        <w:spacing w:line="334" w:lineRule="exact"/>
        <w:ind w:left="0" w:right="8411"/>
        <w:jc w:val="center"/>
      </w:pPr>
      <w:r>
        <w:rPr>
          <w:spacing w:val="-6"/>
        </w:rPr>
        <w:t>PREREQUISITES:</w:t>
      </w:r>
    </w:p>
    <w:p w:rsidR="00800E43" w:rsidRDefault="00114EFB">
      <w:pPr>
        <w:pStyle w:val="BodyText"/>
        <w:spacing w:line="259" w:lineRule="auto"/>
        <w:ind w:left="237" w:right="1496"/>
      </w:pPr>
      <w:r>
        <w:rPr>
          <w:w w:val="90"/>
        </w:rPr>
        <w:t>To</w:t>
      </w:r>
      <w:r>
        <w:rPr>
          <w:spacing w:val="-4"/>
          <w:w w:val="90"/>
        </w:rPr>
        <w:t xml:space="preserve"> </w:t>
      </w:r>
      <w:r>
        <w:rPr>
          <w:w w:val="90"/>
        </w:rPr>
        <w:t>develop</w:t>
      </w:r>
      <w:r>
        <w:rPr>
          <w:spacing w:val="-4"/>
          <w:w w:val="90"/>
        </w:rPr>
        <w:t xml:space="preserve"> </w:t>
      </w:r>
      <w:r>
        <w:rPr>
          <w:w w:val="90"/>
        </w:rPr>
        <w:t>a</w:t>
      </w:r>
      <w:r>
        <w:rPr>
          <w:spacing w:val="-4"/>
          <w:w w:val="90"/>
        </w:rPr>
        <w:t xml:space="preserve"> </w:t>
      </w:r>
      <w:r>
        <w:rPr>
          <w:w w:val="90"/>
        </w:rPr>
        <w:t>full-stack</w:t>
      </w:r>
      <w:r>
        <w:rPr>
          <w:spacing w:val="-4"/>
          <w:w w:val="90"/>
        </w:rPr>
        <w:t xml:space="preserve"> </w:t>
      </w:r>
      <w:r>
        <w:rPr>
          <w:w w:val="90"/>
        </w:rPr>
        <w:t>e-commerce</w:t>
      </w:r>
      <w:r>
        <w:rPr>
          <w:spacing w:val="-4"/>
          <w:w w:val="90"/>
        </w:rPr>
        <w:t xml:space="preserve"> </w:t>
      </w:r>
      <w:r>
        <w:rPr>
          <w:w w:val="90"/>
        </w:rPr>
        <w:t>app</w:t>
      </w:r>
      <w:r>
        <w:rPr>
          <w:spacing w:val="-4"/>
          <w:w w:val="90"/>
        </w:rPr>
        <w:t xml:space="preserve"> </w:t>
      </w:r>
      <w:r>
        <w:rPr>
          <w:w w:val="90"/>
        </w:rPr>
        <w:t>using</w:t>
      </w:r>
      <w:r>
        <w:rPr>
          <w:spacing w:val="-4"/>
          <w:w w:val="90"/>
        </w:rPr>
        <w:t xml:space="preserve"> </w:t>
      </w:r>
      <w:r>
        <w:rPr>
          <w:w w:val="90"/>
        </w:rPr>
        <w:t>React</w:t>
      </w:r>
      <w:r>
        <w:rPr>
          <w:spacing w:val="-4"/>
          <w:w w:val="90"/>
        </w:rPr>
        <w:t xml:space="preserve"> </w:t>
      </w:r>
      <w:r>
        <w:rPr>
          <w:w w:val="90"/>
        </w:rPr>
        <w:t>JS,</w:t>
      </w:r>
      <w:r>
        <w:rPr>
          <w:spacing w:val="-4"/>
          <w:w w:val="90"/>
        </w:rPr>
        <w:t xml:space="preserve"> </w:t>
      </w:r>
      <w:r>
        <w:rPr>
          <w:w w:val="90"/>
        </w:rPr>
        <w:t>Node.js,</w:t>
      </w:r>
      <w:r>
        <w:rPr>
          <w:spacing w:val="-4"/>
          <w:w w:val="90"/>
        </w:rPr>
        <w:t xml:space="preserve"> </w:t>
      </w:r>
      <w:r>
        <w:rPr>
          <w:w w:val="90"/>
        </w:rPr>
        <w:t>and</w:t>
      </w:r>
      <w:r>
        <w:rPr>
          <w:spacing w:val="-4"/>
          <w:w w:val="90"/>
        </w:rPr>
        <w:t xml:space="preserve"> </w:t>
      </w:r>
      <w:proofErr w:type="spellStart"/>
      <w:r>
        <w:rPr>
          <w:w w:val="90"/>
        </w:rPr>
        <w:t>MongoDB</w:t>
      </w:r>
      <w:proofErr w:type="spellEnd"/>
      <w:r>
        <w:rPr>
          <w:w w:val="90"/>
        </w:rPr>
        <w:t>, there</w:t>
      </w:r>
      <w:r>
        <w:rPr>
          <w:spacing w:val="-20"/>
          <w:w w:val="90"/>
        </w:rPr>
        <w:t xml:space="preserve"> </w:t>
      </w:r>
      <w:r>
        <w:rPr>
          <w:w w:val="90"/>
        </w:rPr>
        <w:t>are</w:t>
      </w:r>
      <w:r>
        <w:rPr>
          <w:spacing w:val="10"/>
        </w:rPr>
        <w:t xml:space="preserve"> </w:t>
      </w:r>
      <w:r>
        <w:rPr>
          <w:w w:val="90"/>
        </w:rPr>
        <w:t>several</w:t>
      </w:r>
      <w:r>
        <w:rPr>
          <w:spacing w:val="-19"/>
          <w:w w:val="90"/>
        </w:rPr>
        <w:t xml:space="preserve"> </w:t>
      </w:r>
      <w:r>
        <w:rPr>
          <w:w w:val="90"/>
        </w:rPr>
        <w:t>prerequisites</w:t>
      </w:r>
      <w:r>
        <w:rPr>
          <w:spacing w:val="-20"/>
          <w:w w:val="90"/>
        </w:rPr>
        <w:t xml:space="preserve"> </w:t>
      </w:r>
      <w:r>
        <w:rPr>
          <w:w w:val="90"/>
        </w:rPr>
        <w:t>you</w:t>
      </w:r>
      <w:r>
        <w:rPr>
          <w:spacing w:val="-20"/>
          <w:w w:val="90"/>
        </w:rPr>
        <w:t xml:space="preserve"> </w:t>
      </w:r>
      <w:r>
        <w:rPr>
          <w:w w:val="90"/>
        </w:rPr>
        <w:t>should</w:t>
      </w:r>
      <w:r>
        <w:rPr>
          <w:spacing w:val="-19"/>
          <w:w w:val="90"/>
        </w:rPr>
        <w:t xml:space="preserve"> </w:t>
      </w:r>
      <w:r>
        <w:rPr>
          <w:w w:val="90"/>
        </w:rPr>
        <w:t>consider.</w:t>
      </w:r>
      <w:r>
        <w:rPr>
          <w:spacing w:val="-20"/>
          <w:w w:val="90"/>
        </w:rPr>
        <w:t xml:space="preserve"> </w:t>
      </w:r>
      <w:r>
        <w:rPr>
          <w:w w:val="90"/>
        </w:rPr>
        <w:t>Here</w:t>
      </w:r>
      <w:r>
        <w:rPr>
          <w:spacing w:val="-19"/>
          <w:w w:val="90"/>
        </w:rPr>
        <w:t xml:space="preserve"> </w:t>
      </w:r>
      <w:r>
        <w:rPr>
          <w:w w:val="90"/>
        </w:rPr>
        <w:t>are</w:t>
      </w:r>
      <w:r>
        <w:rPr>
          <w:spacing w:val="-20"/>
          <w:w w:val="90"/>
        </w:rPr>
        <w:t xml:space="preserve"> </w:t>
      </w:r>
      <w:r>
        <w:rPr>
          <w:w w:val="90"/>
        </w:rPr>
        <w:t>the</w:t>
      </w:r>
      <w:r>
        <w:rPr>
          <w:spacing w:val="-19"/>
          <w:w w:val="90"/>
        </w:rPr>
        <w:t xml:space="preserve"> </w:t>
      </w:r>
      <w:r>
        <w:rPr>
          <w:w w:val="90"/>
        </w:rPr>
        <w:t>key</w:t>
      </w:r>
      <w:r>
        <w:rPr>
          <w:spacing w:val="-20"/>
          <w:w w:val="90"/>
        </w:rPr>
        <w:t xml:space="preserve"> </w:t>
      </w:r>
      <w:r>
        <w:rPr>
          <w:w w:val="90"/>
        </w:rPr>
        <w:t xml:space="preserve">prerequisites </w:t>
      </w:r>
      <w:r>
        <w:rPr>
          <w:spacing w:val="-8"/>
        </w:rPr>
        <w:t>for</w:t>
      </w:r>
      <w:r>
        <w:rPr>
          <w:spacing w:val="-22"/>
        </w:rPr>
        <w:t xml:space="preserve"> </w:t>
      </w:r>
      <w:r>
        <w:rPr>
          <w:spacing w:val="-8"/>
        </w:rPr>
        <w:t>developing</w:t>
      </w:r>
      <w:r>
        <w:rPr>
          <w:spacing w:val="-22"/>
        </w:rPr>
        <w:t xml:space="preserve"> </w:t>
      </w:r>
      <w:r>
        <w:rPr>
          <w:spacing w:val="-8"/>
        </w:rPr>
        <w:t>such</w:t>
      </w:r>
      <w:r>
        <w:rPr>
          <w:spacing w:val="-22"/>
        </w:rPr>
        <w:t xml:space="preserve"> </w:t>
      </w:r>
      <w:r>
        <w:rPr>
          <w:spacing w:val="-8"/>
        </w:rPr>
        <w:t>an</w:t>
      </w:r>
      <w:r>
        <w:rPr>
          <w:spacing w:val="-22"/>
        </w:rPr>
        <w:t xml:space="preserve"> </w:t>
      </w:r>
      <w:r>
        <w:rPr>
          <w:spacing w:val="-8"/>
        </w:rPr>
        <w:t>application:</w:t>
      </w:r>
    </w:p>
    <w:p w:rsidR="00800E43" w:rsidRDefault="00800E43">
      <w:pPr>
        <w:pStyle w:val="BodyText"/>
        <w:spacing w:before="36"/>
      </w:pPr>
    </w:p>
    <w:p w:rsidR="00800E43" w:rsidRDefault="00114EFB">
      <w:pPr>
        <w:pStyle w:val="BodyText"/>
        <w:spacing w:line="259" w:lineRule="auto"/>
        <w:ind w:left="176" w:right="1716"/>
        <w:jc w:val="center"/>
      </w:pPr>
      <w:r>
        <w:rPr>
          <w:rFonts w:ascii="Tahoma" w:hAnsi="Tahoma"/>
          <w:b/>
          <w:w w:val="90"/>
        </w:rPr>
        <w:t xml:space="preserve">Node.js and </w:t>
      </w:r>
      <w:proofErr w:type="spellStart"/>
      <w:r>
        <w:rPr>
          <w:rFonts w:ascii="Tahoma" w:hAnsi="Tahoma"/>
          <w:b/>
          <w:w w:val="90"/>
        </w:rPr>
        <w:t>npm</w:t>
      </w:r>
      <w:proofErr w:type="spellEnd"/>
      <w:r>
        <w:rPr>
          <w:rFonts w:ascii="Tahoma" w:hAnsi="Tahoma"/>
          <w:b/>
          <w:w w:val="90"/>
        </w:rPr>
        <w:t xml:space="preserve">: </w:t>
      </w:r>
      <w:r>
        <w:rPr>
          <w:w w:val="90"/>
        </w:rPr>
        <w:t>Install</w:t>
      </w:r>
      <w:r>
        <w:rPr>
          <w:spacing w:val="-7"/>
          <w:w w:val="90"/>
        </w:rPr>
        <w:t xml:space="preserve"> </w:t>
      </w:r>
      <w:r>
        <w:rPr>
          <w:w w:val="90"/>
        </w:rPr>
        <w:t>Node.js,</w:t>
      </w:r>
      <w:r>
        <w:rPr>
          <w:spacing w:val="-7"/>
          <w:w w:val="90"/>
        </w:rPr>
        <w:t xml:space="preserve"> </w:t>
      </w:r>
      <w:r>
        <w:rPr>
          <w:w w:val="90"/>
        </w:rPr>
        <w:t>which</w:t>
      </w:r>
      <w:r>
        <w:rPr>
          <w:spacing w:val="-7"/>
          <w:w w:val="90"/>
        </w:rPr>
        <w:t xml:space="preserve"> </w:t>
      </w:r>
      <w:r>
        <w:rPr>
          <w:w w:val="90"/>
        </w:rPr>
        <w:t>includes</w:t>
      </w:r>
      <w:r>
        <w:rPr>
          <w:spacing w:val="-7"/>
          <w:w w:val="90"/>
        </w:rPr>
        <w:t xml:space="preserve"> </w:t>
      </w:r>
      <w:proofErr w:type="spellStart"/>
      <w:r>
        <w:rPr>
          <w:w w:val="90"/>
        </w:rPr>
        <w:t>npm</w:t>
      </w:r>
      <w:proofErr w:type="spellEnd"/>
      <w:r>
        <w:rPr>
          <w:spacing w:val="-7"/>
          <w:w w:val="90"/>
        </w:rPr>
        <w:t xml:space="preserve"> </w:t>
      </w:r>
      <w:r>
        <w:rPr>
          <w:w w:val="90"/>
        </w:rPr>
        <w:t>(Node</w:t>
      </w:r>
      <w:r>
        <w:rPr>
          <w:spacing w:val="-7"/>
          <w:w w:val="90"/>
        </w:rPr>
        <w:t xml:space="preserve"> </w:t>
      </w:r>
      <w:r>
        <w:rPr>
          <w:w w:val="90"/>
        </w:rPr>
        <w:t>Package</w:t>
      </w:r>
      <w:r>
        <w:rPr>
          <w:spacing w:val="-7"/>
          <w:w w:val="90"/>
        </w:rPr>
        <w:t xml:space="preserve"> </w:t>
      </w:r>
      <w:r>
        <w:rPr>
          <w:w w:val="90"/>
        </w:rPr>
        <w:t xml:space="preserve">Manager), </w:t>
      </w:r>
      <w:r>
        <w:rPr>
          <w:spacing w:val="-2"/>
          <w:w w:val="90"/>
        </w:rPr>
        <w:t>on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your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development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machine.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Node.js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is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required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to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run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JavaScript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on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the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 xml:space="preserve">server </w:t>
      </w:r>
      <w:r>
        <w:rPr>
          <w:w w:val="90"/>
        </w:rPr>
        <w:t>side.</w:t>
      </w:r>
      <w:r>
        <w:rPr>
          <w:spacing w:val="-8"/>
          <w:w w:val="90"/>
        </w:rPr>
        <w:t xml:space="preserve"> </w:t>
      </w:r>
      <w:r>
        <w:rPr>
          <w:w w:val="90"/>
          <w:sz w:val="19"/>
        </w:rPr>
        <w:t>•</w:t>
      </w:r>
      <w:r>
        <w:rPr>
          <w:spacing w:val="-5"/>
          <w:w w:val="90"/>
          <w:sz w:val="19"/>
        </w:rPr>
        <w:t xml:space="preserve"> </w:t>
      </w:r>
      <w:r>
        <w:rPr>
          <w:w w:val="90"/>
        </w:rPr>
        <w:t>Download:</w:t>
      </w:r>
      <w:r>
        <w:rPr>
          <w:spacing w:val="-8"/>
          <w:w w:val="90"/>
        </w:rPr>
        <w:t xml:space="preserve"> </w:t>
      </w:r>
      <w:r>
        <w:rPr>
          <w:color w:val="1153CC"/>
          <w:w w:val="90"/>
          <w:u w:val="thick" w:color="1153CC"/>
        </w:rPr>
        <w:t>https://nodejs.org/en/download/</w:t>
      </w:r>
    </w:p>
    <w:p w:rsidR="00800E43" w:rsidRDefault="00114EFB">
      <w:pPr>
        <w:pStyle w:val="ListParagraph"/>
        <w:numPr>
          <w:ilvl w:val="1"/>
          <w:numId w:val="2"/>
        </w:numPr>
        <w:tabs>
          <w:tab w:val="left" w:pos="950"/>
        </w:tabs>
        <w:spacing w:before="10"/>
        <w:ind w:left="950" w:hanging="123"/>
        <w:rPr>
          <w:sz w:val="24"/>
        </w:rPr>
      </w:pPr>
      <w:r>
        <w:rPr>
          <w:w w:val="85"/>
          <w:sz w:val="24"/>
        </w:rPr>
        <w:t>Installation</w:t>
      </w:r>
      <w:r>
        <w:rPr>
          <w:spacing w:val="64"/>
          <w:w w:val="150"/>
          <w:sz w:val="24"/>
        </w:rPr>
        <w:t xml:space="preserve"> </w:t>
      </w:r>
      <w:r>
        <w:rPr>
          <w:w w:val="85"/>
          <w:sz w:val="24"/>
        </w:rPr>
        <w:t>instructions:</w:t>
      </w:r>
      <w:r>
        <w:rPr>
          <w:spacing w:val="64"/>
          <w:w w:val="150"/>
          <w:sz w:val="24"/>
        </w:rPr>
        <w:t xml:space="preserve"> </w:t>
      </w:r>
      <w:r>
        <w:rPr>
          <w:color w:val="1153CC"/>
          <w:w w:val="85"/>
          <w:sz w:val="24"/>
          <w:u w:val="thick" w:color="1153CC"/>
        </w:rPr>
        <w:t>https://nodejs.org/en/download/package-</w:t>
      </w:r>
      <w:r>
        <w:rPr>
          <w:color w:val="1153CC"/>
          <w:spacing w:val="-2"/>
          <w:w w:val="85"/>
          <w:sz w:val="24"/>
          <w:u w:val="thick" w:color="1153CC"/>
        </w:rPr>
        <w:t>manager/</w:t>
      </w:r>
    </w:p>
    <w:p w:rsidR="00800E43" w:rsidRDefault="00800E43">
      <w:pPr>
        <w:pStyle w:val="BodyText"/>
        <w:spacing w:before="65"/>
      </w:pPr>
    </w:p>
    <w:p w:rsidR="00800E43" w:rsidRDefault="00114EFB">
      <w:pPr>
        <w:pStyle w:val="BodyText"/>
        <w:spacing w:line="259" w:lineRule="auto"/>
        <w:ind w:left="132" w:right="2190"/>
      </w:pPr>
      <w:proofErr w:type="spellStart"/>
      <w:r>
        <w:rPr>
          <w:rFonts w:ascii="Tahoma"/>
          <w:b/>
          <w:w w:val="90"/>
        </w:rPr>
        <w:t>MongoDB</w:t>
      </w:r>
      <w:proofErr w:type="spellEnd"/>
      <w:r>
        <w:rPr>
          <w:rFonts w:ascii="Tahoma"/>
          <w:b/>
          <w:w w:val="90"/>
        </w:rPr>
        <w:t>:</w:t>
      </w:r>
      <w:r>
        <w:rPr>
          <w:rFonts w:ascii="Tahoma"/>
          <w:b/>
          <w:spacing w:val="-6"/>
          <w:w w:val="90"/>
        </w:rPr>
        <w:t xml:space="preserve"> </w:t>
      </w:r>
      <w:r>
        <w:rPr>
          <w:w w:val="90"/>
        </w:rPr>
        <w:t>Set</w:t>
      </w:r>
      <w:r>
        <w:rPr>
          <w:spacing w:val="-18"/>
          <w:w w:val="90"/>
        </w:rPr>
        <w:t xml:space="preserve"> </w:t>
      </w:r>
      <w:r>
        <w:rPr>
          <w:w w:val="90"/>
        </w:rPr>
        <w:t>up</w:t>
      </w:r>
      <w:r>
        <w:rPr>
          <w:spacing w:val="-18"/>
          <w:w w:val="90"/>
        </w:rPr>
        <w:t xml:space="preserve"> </w:t>
      </w:r>
      <w:r>
        <w:rPr>
          <w:w w:val="90"/>
        </w:rPr>
        <w:t>a</w:t>
      </w:r>
      <w:r>
        <w:rPr>
          <w:spacing w:val="-19"/>
          <w:w w:val="90"/>
        </w:rPr>
        <w:t xml:space="preserve"> </w:t>
      </w:r>
      <w:proofErr w:type="spellStart"/>
      <w:r>
        <w:rPr>
          <w:w w:val="90"/>
        </w:rPr>
        <w:t>MongoDB</w:t>
      </w:r>
      <w:proofErr w:type="spellEnd"/>
      <w:r>
        <w:rPr>
          <w:spacing w:val="-18"/>
          <w:w w:val="90"/>
        </w:rPr>
        <w:t xml:space="preserve"> </w:t>
      </w:r>
      <w:r>
        <w:rPr>
          <w:w w:val="90"/>
        </w:rPr>
        <w:t>database</w:t>
      </w:r>
      <w:r>
        <w:rPr>
          <w:spacing w:val="-18"/>
          <w:w w:val="90"/>
        </w:rPr>
        <w:t xml:space="preserve"> </w:t>
      </w:r>
      <w:r>
        <w:rPr>
          <w:w w:val="90"/>
        </w:rPr>
        <w:t>to</w:t>
      </w:r>
      <w:r>
        <w:rPr>
          <w:spacing w:val="-19"/>
          <w:w w:val="90"/>
        </w:rPr>
        <w:t xml:space="preserve"> </w:t>
      </w:r>
      <w:r>
        <w:rPr>
          <w:w w:val="90"/>
        </w:rPr>
        <w:t>store</w:t>
      </w:r>
      <w:r>
        <w:rPr>
          <w:spacing w:val="-18"/>
          <w:w w:val="90"/>
        </w:rPr>
        <w:t xml:space="preserve"> </w:t>
      </w:r>
      <w:r>
        <w:rPr>
          <w:w w:val="90"/>
        </w:rPr>
        <w:t>hotel</w:t>
      </w:r>
      <w:r>
        <w:rPr>
          <w:spacing w:val="-18"/>
          <w:w w:val="90"/>
        </w:rPr>
        <w:t xml:space="preserve"> </w:t>
      </w:r>
      <w:r>
        <w:rPr>
          <w:w w:val="90"/>
        </w:rPr>
        <w:t>and</w:t>
      </w:r>
      <w:r>
        <w:rPr>
          <w:spacing w:val="-19"/>
          <w:w w:val="90"/>
        </w:rPr>
        <w:t xml:space="preserve"> </w:t>
      </w:r>
      <w:r>
        <w:rPr>
          <w:w w:val="90"/>
        </w:rPr>
        <w:t>booking</w:t>
      </w:r>
      <w:r>
        <w:rPr>
          <w:spacing w:val="-18"/>
          <w:w w:val="90"/>
        </w:rPr>
        <w:t xml:space="preserve"> </w:t>
      </w:r>
      <w:r>
        <w:rPr>
          <w:w w:val="90"/>
        </w:rPr>
        <w:t xml:space="preserve">information. Install </w:t>
      </w:r>
      <w:proofErr w:type="spellStart"/>
      <w:r>
        <w:rPr>
          <w:w w:val="90"/>
        </w:rPr>
        <w:t>MongoDB</w:t>
      </w:r>
      <w:proofErr w:type="spellEnd"/>
      <w:r>
        <w:rPr>
          <w:w w:val="90"/>
        </w:rPr>
        <w:t xml:space="preserve"> locally or use a cloud-based </w:t>
      </w:r>
      <w:proofErr w:type="spellStart"/>
      <w:r>
        <w:rPr>
          <w:w w:val="90"/>
        </w:rPr>
        <w:t>MongoDB</w:t>
      </w:r>
      <w:proofErr w:type="spellEnd"/>
      <w:r>
        <w:rPr>
          <w:w w:val="90"/>
        </w:rPr>
        <w:t xml:space="preserve"> service.</w:t>
      </w:r>
    </w:p>
    <w:p w:rsidR="00800E43" w:rsidRDefault="00114EFB">
      <w:pPr>
        <w:pStyle w:val="ListParagraph"/>
        <w:numPr>
          <w:ilvl w:val="2"/>
          <w:numId w:val="2"/>
        </w:numPr>
        <w:tabs>
          <w:tab w:val="left" w:pos="1336"/>
        </w:tabs>
        <w:spacing w:before="12"/>
        <w:ind w:left="1336" w:hanging="123"/>
        <w:rPr>
          <w:sz w:val="24"/>
        </w:rPr>
      </w:pPr>
      <w:r>
        <w:rPr>
          <w:w w:val="85"/>
          <w:sz w:val="24"/>
        </w:rPr>
        <w:t>Download:</w:t>
      </w:r>
      <w:r>
        <w:rPr>
          <w:spacing w:val="18"/>
          <w:sz w:val="24"/>
        </w:rPr>
        <w:t xml:space="preserve"> </w:t>
      </w:r>
      <w:r>
        <w:rPr>
          <w:color w:val="1153CC"/>
          <w:spacing w:val="-2"/>
          <w:w w:val="90"/>
          <w:sz w:val="24"/>
          <w:u w:val="thick" w:color="1153CC"/>
        </w:rPr>
        <w:t>https://</w:t>
      </w:r>
      <w:hyperlink r:id="rId11">
        <w:r>
          <w:rPr>
            <w:color w:val="1153CC"/>
            <w:spacing w:val="-2"/>
            <w:w w:val="90"/>
            <w:sz w:val="24"/>
            <w:u w:val="thick" w:color="1153CC"/>
          </w:rPr>
          <w:t>www.mongodb.com/try/download/community</w:t>
        </w:r>
      </w:hyperlink>
    </w:p>
    <w:p w:rsidR="00800E43" w:rsidRDefault="00114EFB">
      <w:pPr>
        <w:pStyle w:val="ListParagraph"/>
        <w:numPr>
          <w:ilvl w:val="2"/>
          <w:numId w:val="2"/>
        </w:numPr>
        <w:tabs>
          <w:tab w:val="left" w:pos="1336"/>
        </w:tabs>
        <w:spacing w:before="35"/>
        <w:ind w:left="1336" w:hanging="123"/>
        <w:rPr>
          <w:sz w:val="24"/>
        </w:rPr>
      </w:pPr>
      <w:r>
        <w:rPr>
          <w:spacing w:val="2"/>
          <w:w w:val="85"/>
          <w:sz w:val="24"/>
        </w:rPr>
        <w:t>Installation</w:t>
      </w:r>
      <w:r>
        <w:rPr>
          <w:spacing w:val="70"/>
          <w:sz w:val="24"/>
        </w:rPr>
        <w:t xml:space="preserve"> </w:t>
      </w:r>
      <w:r>
        <w:rPr>
          <w:spacing w:val="2"/>
          <w:w w:val="85"/>
          <w:sz w:val="24"/>
        </w:rPr>
        <w:t>instructions:</w:t>
      </w:r>
      <w:r>
        <w:rPr>
          <w:spacing w:val="71"/>
          <w:sz w:val="24"/>
        </w:rPr>
        <w:t xml:space="preserve"> </w:t>
      </w:r>
      <w:r>
        <w:rPr>
          <w:color w:val="1153CC"/>
          <w:spacing w:val="-2"/>
          <w:w w:val="85"/>
          <w:sz w:val="24"/>
          <w:u w:val="thick" w:color="1153CC"/>
        </w:rPr>
        <w:t>https://docs.mongodb.com/manual/installation/</w:t>
      </w:r>
    </w:p>
    <w:p w:rsidR="00800E43" w:rsidRDefault="00800E43">
      <w:pPr>
        <w:pStyle w:val="BodyText"/>
        <w:spacing w:before="68"/>
      </w:pPr>
    </w:p>
    <w:p w:rsidR="00800E43" w:rsidRDefault="00114EFB">
      <w:pPr>
        <w:pStyle w:val="BodyText"/>
        <w:spacing w:line="259" w:lineRule="auto"/>
        <w:ind w:left="147" w:right="905" w:hanging="15"/>
      </w:pPr>
      <w:r>
        <w:rPr>
          <w:rFonts w:ascii="Tahoma"/>
          <w:b/>
          <w:w w:val="90"/>
        </w:rPr>
        <w:t>Express.js:</w:t>
      </w:r>
      <w:r>
        <w:rPr>
          <w:rFonts w:ascii="Tahoma"/>
          <w:b/>
          <w:spacing w:val="-5"/>
          <w:w w:val="90"/>
        </w:rPr>
        <w:t xml:space="preserve"> </w:t>
      </w:r>
      <w:r>
        <w:rPr>
          <w:w w:val="90"/>
        </w:rPr>
        <w:t>Express.js</w:t>
      </w:r>
      <w:r>
        <w:rPr>
          <w:spacing w:val="-18"/>
          <w:w w:val="90"/>
        </w:rPr>
        <w:t xml:space="preserve"> </w:t>
      </w:r>
      <w:r>
        <w:rPr>
          <w:w w:val="90"/>
        </w:rPr>
        <w:t>is</w:t>
      </w:r>
      <w:r>
        <w:rPr>
          <w:spacing w:val="-18"/>
          <w:w w:val="90"/>
        </w:rPr>
        <w:t xml:space="preserve"> </w:t>
      </w:r>
      <w:r>
        <w:rPr>
          <w:w w:val="90"/>
        </w:rPr>
        <w:t>a</w:t>
      </w:r>
      <w:r>
        <w:rPr>
          <w:spacing w:val="-18"/>
          <w:w w:val="90"/>
        </w:rPr>
        <w:t xml:space="preserve"> </w:t>
      </w:r>
      <w:r>
        <w:rPr>
          <w:w w:val="90"/>
        </w:rPr>
        <w:t>web</w:t>
      </w:r>
      <w:r>
        <w:rPr>
          <w:spacing w:val="-18"/>
          <w:w w:val="90"/>
        </w:rPr>
        <w:t xml:space="preserve"> </w:t>
      </w:r>
      <w:r>
        <w:rPr>
          <w:w w:val="90"/>
        </w:rPr>
        <w:t>application</w:t>
      </w:r>
      <w:r>
        <w:rPr>
          <w:spacing w:val="-18"/>
          <w:w w:val="90"/>
        </w:rPr>
        <w:t xml:space="preserve"> </w:t>
      </w:r>
      <w:r>
        <w:rPr>
          <w:w w:val="90"/>
        </w:rPr>
        <w:t>framework</w:t>
      </w:r>
      <w:r>
        <w:rPr>
          <w:spacing w:val="-18"/>
          <w:w w:val="90"/>
        </w:rPr>
        <w:t xml:space="preserve"> </w:t>
      </w:r>
      <w:r>
        <w:rPr>
          <w:w w:val="90"/>
        </w:rPr>
        <w:t>for</w:t>
      </w:r>
      <w:r>
        <w:rPr>
          <w:spacing w:val="-18"/>
          <w:w w:val="90"/>
        </w:rPr>
        <w:t xml:space="preserve"> </w:t>
      </w:r>
      <w:r>
        <w:rPr>
          <w:w w:val="90"/>
        </w:rPr>
        <w:t>Node.js.</w:t>
      </w:r>
      <w:r>
        <w:rPr>
          <w:spacing w:val="-18"/>
          <w:w w:val="90"/>
        </w:rPr>
        <w:t xml:space="preserve"> </w:t>
      </w:r>
      <w:r>
        <w:rPr>
          <w:w w:val="90"/>
        </w:rPr>
        <w:t>Install</w:t>
      </w:r>
      <w:r>
        <w:rPr>
          <w:spacing w:val="-18"/>
          <w:w w:val="90"/>
        </w:rPr>
        <w:t xml:space="preserve"> </w:t>
      </w:r>
      <w:r>
        <w:rPr>
          <w:w w:val="90"/>
        </w:rPr>
        <w:t>Express.js</w:t>
      </w:r>
      <w:r>
        <w:rPr>
          <w:spacing w:val="-18"/>
          <w:w w:val="90"/>
        </w:rPr>
        <w:t xml:space="preserve"> </w:t>
      </w:r>
      <w:r>
        <w:rPr>
          <w:w w:val="90"/>
        </w:rPr>
        <w:t>to handle</w:t>
      </w:r>
      <w:r>
        <w:rPr>
          <w:spacing w:val="40"/>
        </w:rPr>
        <w:t xml:space="preserve"> </w:t>
      </w:r>
      <w:r>
        <w:rPr>
          <w:w w:val="90"/>
        </w:rPr>
        <w:t xml:space="preserve">server-side </w:t>
      </w:r>
      <w:proofErr w:type="spellStart"/>
      <w:r>
        <w:rPr>
          <w:w w:val="90"/>
        </w:rPr>
        <w:t>routing</w:t>
      </w:r>
      <w:proofErr w:type="gramStart"/>
      <w:r>
        <w:rPr>
          <w:w w:val="90"/>
        </w:rPr>
        <w:t>,middleware</w:t>
      </w:r>
      <w:proofErr w:type="spellEnd"/>
      <w:proofErr w:type="gramEnd"/>
      <w:r>
        <w:rPr>
          <w:w w:val="90"/>
        </w:rPr>
        <w:t>, and API development.</w:t>
      </w:r>
    </w:p>
    <w:p w:rsidR="00800E43" w:rsidRDefault="00114EFB">
      <w:pPr>
        <w:pStyle w:val="ListParagraph"/>
        <w:numPr>
          <w:ilvl w:val="2"/>
          <w:numId w:val="2"/>
        </w:numPr>
        <w:tabs>
          <w:tab w:val="left" w:pos="1336"/>
          <w:tab w:val="left" w:pos="1573"/>
        </w:tabs>
        <w:spacing w:before="19" w:line="254" w:lineRule="auto"/>
        <w:ind w:right="1432" w:hanging="360"/>
        <w:rPr>
          <w:rFonts w:ascii="Tahoma" w:hAnsi="Tahoma"/>
          <w:b/>
          <w:sz w:val="24"/>
        </w:rPr>
      </w:pPr>
      <w:r>
        <w:rPr>
          <w:w w:val="90"/>
          <w:sz w:val="24"/>
        </w:rPr>
        <w:t>Installation:</w:t>
      </w:r>
      <w:r>
        <w:rPr>
          <w:spacing w:val="-20"/>
          <w:w w:val="90"/>
          <w:sz w:val="24"/>
        </w:rPr>
        <w:t xml:space="preserve"> </w:t>
      </w:r>
      <w:r>
        <w:rPr>
          <w:w w:val="90"/>
          <w:sz w:val="24"/>
        </w:rPr>
        <w:t>Open</w:t>
      </w:r>
      <w:r>
        <w:rPr>
          <w:spacing w:val="-20"/>
          <w:w w:val="90"/>
          <w:sz w:val="24"/>
        </w:rPr>
        <w:t xml:space="preserve"> </w:t>
      </w:r>
      <w:r>
        <w:rPr>
          <w:w w:val="90"/>
          <w:sz w:val="24"/>
        </w:rPr>
        <w:t>your</w:t>
      </w:r>
      <w:r>
        <w:rPr>
          <w:spacing w:val="-19"/>
          <w:w w:val="90"/>
          <w:sz w:val="24"/>
        </w:rPr>
        <w:t xml:space="preserve"> </w:t>
      </w:r>
      <w:r>
        <w:rPr>
          <w:w w:val="90"/>
          <w:sz w:val="24"/>
        </w:rPr>
        <w:t>command</w:t>
      </w:r>
      <w:r>
        <w:rPr>
          <w:spacing w:val="-20"/>
          <w:w w:val="90"/>
          <w:sz w:val="24"/>
        </w:rPr>
        <w:t xml:space="preserve"> </w:t>
      </w:r>
      <w:r>
        <w:rPr>
          <w:w w:val="90"/>
          <w:sz w:val="24"/>
        </w:rPr>
        <w:t>prompt</w:t>
      </w:r>
      <w:r>
        <w:rPr>
          <w:spacing w:val="-19"/>
          <w:w w:val="90"/>
          <w:sz w:val="24"/>
        </w:rPr>
        <w:t xml:space="preserve"> </w:t>
      </w:r>
      <w:r>
        <w:rPr>
          <w:w w:val="90"/>
          <w:sz w:val="24"/>
        </w:rPr>
        <w:t>or</w:t>
      </w:r>
      <w:r>
        <w:rPr>
          <w:spacing w:val="-20"/>
          <w:w w:val="90"/>
          <w:sz w:val="24"/>
        </w:rPr>
        <w:t xml:space="preserve"> </w:t>
      </w:r>
      <w:r>
        <w:rPr>
          <w:w w:val="90"/>
          <w:sz w:val="24"/>
        </w:rPr>
        <w:t>terminal</w:t>
      </w:r>
      <w:r>
        <w:rPr>
          <w:spacing w:val="-19"/>
          <w:w w:val="90"/>
          <w:sz w:val="24"/>
        </w:rPr>
        <w:t xml:space="preserve"> </w:t>
      </w:r>
      <w:r>
        <w:rPr>
          <w:w w:val="90"/>
          <w:sz w:val="24"/>
        </w:rPr>
        <w:t>and</w:t>
      </w:r>
      <w:r>
        <w:rPr>
          <w:spacing w:val="-20"/>
          <w:w w:val="90"/>
          <w:sz w:val="24"/>
        </w:rPr>
        <w:t xml:space="preserve"> </w:t>
      </w:r>
      <w:r>
        <w:rPr>
          <w:w w:val="90"/>
          <w:sz w:val="24"/>
        </w:rPr>
        <w:t>run</w:t>
      </w:r>
      <w:r>
        <w:rPr>
          <w:spacing w:val="-20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19"/>
          <w:w w:val="90"/>
          <w:sz w:val="24"/>
        </w:rPr>
        <w:t xml:space="preserve"> </w:t>
      </w:r>
      <w:r>
        <w:rPr>
          <w:w w:val="90"/>
          <w:sz w:val="24"/>
        </w:rPr>
        <w:t xml:space="preserve">following </w:t>
      </w:r>
      <w:r>
        <w:rPr>
          <w:spacing w:val="-4"/>
          <w:sz w:val="24"/>
        </w:rPr>
        <w:t>command:</w:t>
      </w:r>
      <w:r>
        <w:rPr>
          <w:spacing w:val="-28"/>
          <w:sz w:val="24"/>
        </w:rPr>
        <w:t xml:space="preserve"> </w:t>
      </w:r>
      <w:proofErr w:type="spellStart"/>
      <w:r>
        <w:rPr>
          <w:rFonts w:ascii="Tahoma" w:hAnsi="Tahoma"/>
          <w:b/>
          <w:spacing w:val="-4"/>
          <w:sz w:val="24"/>
        </w:rPr>
        <w:t>npm</w:t>
      </w:r>
      <w:proofErr w:type="spellEnd"/>
      <w:r>
        <w:rPr>
          <w:rFonts w:ascii="Tahoma" w:hAnsi="Tahoma"/>
          <w:b/>
          <w:spacing w:val="-14"/>
          <w:sz w:val="24"/>
        </w:rPr>
        <w:t xml:space="preserve"> </w:t>
      </w:r>
      <w:r>
        <w:rPr>
          <w:rFonts w:ascii="Tahoma" w:hAnsi="Tahoma"/>
          <w:b/>
          <w:spacing w:val="-4"/>
          <w:sz w:val="24"/>
        </w:rPr>
        <w:t>install</w:t>
      </w:r>
      <w:r>
        <w:rPr>
          <w:rFonts w:ascii="Tahoma" w:hAnsi="Tahoma"/>
          <w:b/>
          <w:spacing w:val="-14"/>
          <w:sz w:val="24"/>
        </w:rPr>
        <w:t xml:space="preserve"> </w:t>
      </w:r>
      <w:r>
        <w:rPr>
          <w:rFonts w:ascii="Tahoma" w:hAnsi="Tahoma"/>
          <w:b/>
          <w:spacing w:val="-4"/>
          <w:sz w:val="24"/>
        </w:rPr>
        <w:t>express</w:t>
      </w:r>
    </w:p>
    <w:p w:rsidR="00800E43" w:rsidRDefault="00800E43">
      <w:pPr>
        <w:pStyle w:val="BodyText"/>
        <w:spacing w:before="49"/>
        <w:rPr>
          <w:rFonts w:ascii="Tahoma"/>
          <w:b/>
        </w:rPr>
      </w:pPr>
    </w:p>
    <w:p w:rsidR="00800E43" w:rsidRDefault="00114EFB">
      <w:pPr>
        <w:pStyle w:val="BodyText"/>
        <w:spacing w:line="259" w:lineRule="auto"/>
        <w:ind w:left="27" w:right="923"/>
        <w:jc w:val="both"/>
      </w:pPr>
      <w:r>
        <w:rPr>
          <w:rFonts w:ascii="Tahoma"/>
          <w:b/>
          <w:spacing w:val="-8"/>
        </w:rPr>
        <w:t>React.js</w:t>
      </w:r>
      <w:r>
        <w:rPr>
          <w:spacing w:val="-8"/>
        </w:rPr>
        <w:t>:</w:t>
      </w:r>
      <w:r>
        <w:t xml:space="preserve"> </w:t>
      </w:r>
      <w:r>
        <w:rPr>
          <w:spacing w:val="-8"/>
        </w:rPr>
        <w:t>React.js is a popular JavaScript library for building user interfaces. It enables developers</w:t>
      </w:r>
      <w:r>
        <w:rPr>
          <w:spacing w:val="-14"/>
        </w:rPr>
        <w:t xml:space="preserve"> </w:t>
      </w:r>
      <w:r>
        <w:rPr>
          <w:spacing w:val="-8"/>
        </w:rPr>
        <w:t>to</w:t>
      </w:r>
      <w:r>
        <w:rPr>
          <w:spacing w:val="34"/>
        </w:rPr>
        <w:t xml:space="preserve"> </w:t>
      </w:r>
      <w:r>
        <w:rPr>
          <w:spacing w:val="-8"/>
        </w:rPr>
        <w:t>create</w:t>
      </w:r>
      <w:r>
        <w:rPr>
          <w:spacing w:val="-9"/>
        </w:rPr>
        <w:t xml:space="preserve"> </w:t>
      </w:r>
      <w:r>
        <w:rPr>
          <w:spacing w:val="-8"/>
        </w:rPr>
        <w:t>interactive</w:t>
      </w:r>
      <w:r>
        <w:rPr>
          <w:spacing w:val="-10"/>
        </w:rPr>
        <w:t xml:space="preserve"> </w:t>
      </w:r>
      <w:r>
        <w:rPr>
          <w:spacing w:val="-8"/>
        </w:rPr>
        <w:t>and</w:t>
      </w:r>
      <w:r>
        <w:rPr>
          <w:spacing w:val="-10"/>
        </w:rPr>
        <w:t xml:space="preserve"> </w:t>
      </w:r>
      <w:r>
        <w:rPr>
          <w:spacing w:val="-8"/>
        </w:rPr>
        <w:t>reusable</w:t>
      </w:r>
      <w:r>
        <w:rPr>
          <w:spacing w:val="-10"/>
        </w:rPr>
        <w:t xml:space="preserve"> </w:t>
      </w:r>
      <w:r>
        <w:rPr>
          <w:spacing w:val="-8"/>
        </w:rPr>
        <w:t>UI</w:t>
      </w:r>
      <w:r>
        <w:rPr>
          <w:spacing w:val="-10"/>
        </w:rPr>
        <w:t xml:space="preserve"> </w:t>
      </w:r>
      <w:r>
        <w:rPr>
          <w:spacing w:val="-8"/>
        </w:rPr>
        <w:t>components,</w:t>
      </w:r>
      <w:r>
        <w:rPr>
          <w:spacing w:val="-14"/>
        </w:rPr>
        <w:t xml:space="preserve"> </w:t>
      </w:r>
      <w:r>
        <w:rPr>
          <w:spacing w:val="-8"/>
        </w:rPr>
        <w:t>making</w:t>
      </w:r>
      <w:r>
        <w:rPr>
          <w:spacing w:val="-13"/>
        </w:rPr>
        <w:t xml:space="preserve"> </w:t>
      </w:r>
      <w:r>
        <w:rPr>
          <w:spacing w:val="-8"/>
        </w:rPr>
        <w:t>it</w:t>
      </w:r>
      <w:r>
        <w:rPr>
          <w:spacing w:val="-13"/>
        </w:rPr>
        <w:t xml:space="preserve"> </w:t>
      </w:r>
      <w:r>
        <w:rPr>
          <w:spacing w:val="-8"/>
        </w:rPr>
        <w:t>easier</w:t>
      </w:r>
      <w:r>
        <w:rPr>
          <w:spacing w:val="-13"/>
        </w:rPr>
        <w:t xml:space="preserve"> </w:t>
      </w:r>
      <w:r>
        <w:rPr>
          <w:spacing w:val="-8"/>
        </w:rPr>
        <w:t>to</w:t>
      </w:r>
      <w:r>
        <w:rPr>
          <w:spacing w:val="-13"/>
        </w:rPr>
        <w:t xml:space="preserve"> </w:t>
      </w:r>
      <w:r>
        <w:rPr>
          <w:spacing w:val="-8"/>
        </w:rPr>
        <w:t xml:space="preserve">build </w:t>
      </w:r>
      <w:r>
        <w:rPr>
          <w:spacing w:val="-4"/>
        </w:rPr>
        <w:t>dynamic</w:t>
      </w:r>
      <w:r>
        <w:rPr>
          <w:spacing w:val="-18"/>
        </w:rPr>
        <w:t xml:space="preserve"> </w:t>
      </w:r>
      <w:r>
        <w:rPr>
          <w:spacing w:val="-4"/>
        </w:rPr>
        <w:t>and</w:t>
      </w:r>
      <w:r>
        <w:rPr>
          <w:spacing w:val="-17"/>
        </w:rPr>
        <w:t xml:space="preserve"> </w:t>
      </w:r>
      <w:r>
        <w:rPr>
          <w:spacing w:val="-4"/>
        </w:rPr>
        <w:t>responsive</w:t>
      </w:r>
      <w:r>
        <w:rPr>
          <w:spacing w:val="-17"/>
        </w:rPr>
        <w:t xml:space="preserve"> </w:t>
      </w:r>
      <w:r>
        <w:rPr>
          <w:spacing w:val="-4"/>
        </w:rPr>
        <w:t>web</w:t>
      </w:r>
      <w:r>
        <w:rPr>
          <w:spacing w:val="33"/>
        </w:rPr>
        <w:t xml:space="preserve"> </w:t>
      </w:r>
      <w:r>
        <w:rPr>
          <w:spacing w:val="-4"/>
        </w:rPr>
        <w:t>applications.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install</w:t>
      </w:r>
      <w:r>
        <w:rPr>
          <w:spacing w:val="-17"/>
        </w:rPr>
        <w:t xml:space="preserve"> </w:t>
      </w:r>
      <w:r>
        <w:rPr>
          <w:spacing w:val="-4"/>
        </w:rPr>
        <w:t>React.js,</w:t>
      </w:r>
      <w:r>
        <w:rPr>
          <w:spacing w:val="-17"/>
        </w:rPr>
        <w:t xml:space="preserve"> </w:t>
      </w:r>
      <w:r>
        <w:rPr>
          <w:spacing w:val="-4"/>
        </w:rPr>
        <w:t>a</w:t>
      </w:r>
      <w:r>
        <w:rPr>
          <w:spacing w:val="-17"/>
        </w:rPr>
        <w:t xml:space="preserve"> </w:t>
      </w:r>
      <w:r>
        <w:rPr>
          <w:spacing w:val="-4"/>
        </w:rPr>
        <w:t>JavaScript</w:t>
      </w:r>
      <w:r>
        <w:rPr>
          <w:spacing w:val="-17"/>
        </w:rPr>
        <w:t xml:space="preserve"> </w:t>
      </w:r>
      <w:r>
        <w:rPr>
          <w:spacing w:val="-4"/>
        </w:rPr>
        <w:t>library</w:t>
      </w:r>
      <w:r>
        <w:rPr>
          <w:spacing w:val="-17"/>
        </w:rPr>
        <w:t xml:space="preserve"> </w:t>
      </w:r>
      <w:r>
        <w:rPr>
          <w:spacing w:val="-4"/>
        </w:rPr>
        <w:t xml:space="preserve">for </w:t>
      </w:r>
      <w:r>
        <w:rPr>
          <w:w w:val="90"/>
        </w:rPr>
        <w:t>building user interfaces, follow the installation</w:t>
      </w:r>
      <w:r>
        <w:rPr>
          <w:spacing w:val="40"/>
        </w:rPr>
        <w:t xml:space="preserve"> </w:t>
      </w:r>
      <w:r>
        <w:rPr>
          <w:w w:val="90"/>
        </w:rPr>
        <w:t>guide:</w:t>
      </w:r>
    </w:p>
    <w:p w:rsidR="00800E43" w:rsidRDefault="00800E43">
      <w:pPr>
        <w:pStyle w:val="BodyText"/>
        <w:spacing w:before="38"/>
      </w:pPr>
    </w:p>
    <w:p w:rsidR="00800E43" w:rsidRDefault="00114EFB">
      <w:pPr>
        <w:pStyle w:val="BodyText"/>
        <w:spacing w:before="1"/>
        <w:ind w:left="27"/>
      </w:pPr>
      <w:r>
        <w:rPr>
          <w:color w:val="0000FF"/>
          <w:w w:val="85"/>
          <w:u w:val="thick" w:color="0000FF"/>
        </w:rPr>
        <w:t>https://reactjs.org/docs/create-a-new-react-</w:t>
      </w:r>
      <w:r>
        <w:rPr>
          <w:color w:val="0000FF"/>
          <w:spacing w:val="-2"/>
          <w:w w:val="85"/>
          <w:u w:val="thick" w:color="0000FF"/>
        </w:rPr>
        <w:t>app.html</w:t>
      </w:r>
    </w:p>
    <w:p w:rsidR="00800E43" w:rsidRDefault="00800E43">
      <w:pPr>
        <w:pStyle w:val="BodyText"/>
        <w:sectPr w:rsidR="00800E43">
          <w:pgSz w:w="11920" w:h="16840"/>
          <w:pgMar w:top="1240" w:right="141" w:bottom="280" w:left="992" w:header="720" w:footer="720" w:gutter="0"/>
          <w:cols w:space="720"/>
        </w:sectPr>
      </w:pPr>
    </w:p>
    <w:p w:rsidR="00800E43" w:rsidRDefault="00114EFB">
      <w:pPr>
        <w:pStyle w:val="BodyText"/>
        <w:spacing w:before="77" w:line="259" w:lineRule="auto"/>
        <w:ind w:left="132" w:right="1496"/>
      </w:pPr>
      <w:r>
        <w:rPr>
          <w:rFonts w:ascii="Tahoma"/>
          <w:b/>
          <w:w w:val="90"/>
        </w:rPr>
        <w:lastRenderedPageBreak/>
        <w:t xml:space="preserve">HTML, CSS, and JavaScript: </w:t>
      </w:r>
      <w:r>
        <w:rPr>
          <w:w w:val="90"/>
        </w:rPr>
        <w:t>Basic</w:t>
      </w:r>
      <w:r>
        <w:rPr>
          <w:spacing w:val="-2"/>
          <w:w w:val="90"/>
        </w:rPr>
        <w:t xml:space="preserve"> </w:t>
      </w:r>
      <w:r>
        <w:rPr>
          <w:w w:val="90"/>
        </w:rPr>
        <w:t>knowledge</w:t>
      </w:r>
      <w:r>
        <w:rPr>
          <w:spacing w:val="-2"/>
          <w:w w:val="90"/>
        </w:rPr>
        <w:t xml:space="preserve"> </w:t>
      </w:r>
      <w:r>
        <w:rPr>
          <w:w w:val="90"/>
        </w:rPr>
        <w:t>of</w:t>
      </w:r>
      <w:r>
        <w:rPr>
          <w:spacing w:val="-2"/>
          <w:w w:val="90"/>
        </w:rPr>
        <w:t xml:space="preserve"> </w:t>
      </w:r>
      <w:r>
        <w:rPr>
          <w:w w:val="90"/>
        </w:rPr>
        <w:t>HTML</w:t>
      </w:r>
      <w:r>
        <w:rPr>
          <w:spacing w:val="-2"/>
          <w:w w:val="90"/>
        </w:rPr>
        <w:t xml:space="preserve"> </w:t>
      </w:r>
      <w:r>
        <w:rPr>
          <w:w w:val="90"/>
        </w:rPr>
        <w:t>for</w:t>
      </w:r>
      <w:r>
        <w:rPr>
          <w:spacing w:val="-2"/>
          <w:w w:val="90"/>
        </w:rPr>
        <w:t xml:space="preserve"> </w:t>
      </w:r>
      <w:r>
        <w:rPr>
          <w:w w:val="90"/>
        </w:rPr>
        <w:t>creating</w:t>
      </w:r>
      <w:r>
        <w:rPr>
          <w:spacing w:val="-2"/>
          <w:w w:val="90"/>
        </w:rPr>
        <w:t xml:space="preserve"> </w:t>
      </w:r>
      <w:r>
        <w:rPr>
          <w:w w:val="90"/>
        </w:rPr>
        <w:t>the</w:t>
      </w:r>
      <w:r>
        <w:rPr>
          <w:spacing w:val="-2"/>
          <w:w w:val="90"/>
        </w:rPr>
        <w:t xml:space="preserve"> </w:t>
      </w:r>
      <w:r>
        <w:rPr>
          <w:w w:val="90"/>
        </w:rPr>
        <w:t>structure</w:t>
      </w:r>
      <w:r>
        <w:rPr>
          <w:spacing w:val="-2"/>
          <w:w w:val="90"/>
        </w:rPr>
        <w:t xml:space="preserve"> </w:t>
      </w:r>
      <w:r>
        <w:rPr>
          <w:w w:val="90"/>
        </w:rPr>
        <w:t>of your</w:t>
      </w:r>
      <w:r>
        <w:rPr>
          <w:spacing w:val="-8"/>
          <w:w w:val="90"/>
        </w:rPr>
        <w:t xml:space="preserve"> </w:t>
      </w:r>
      <w:r>
        <w:rPr>
          <w:w w:val="90"/>
        </w:rPr>
        <w:t>app,</w:t>
      </w:r>
      <w:r>
        <w:rPr>
          <w:spacing w:val="-8"/>
          <w:w w:val="90"/>
        </w:rPr>
        <w:t xml:space="preserve"> </w:t>
      </w:r>
      <w:r>
        <w:rPr>
          <w:w w:val="90"/>
        </w:rPr>
        <w:t>CSS</w:t>
      </w:r>
      <w:r>
        <w:rPr>
          <w:spacing w:val="-8"/>
          <w:w w:val="90"/>
        </w:rPr>
        <w:t xml:space="preserve"> </w:t>
      </w:r>
      <w:r>
        <w:rPr>
          <w:w w:val="90"/>
        </w:rPr>
        <w:t>for</w:t>
      </w:r>
      <w:r>
        <w:rPr>
          <w:spacing w:val="-8"/>
          <w:w w:val="90"/>
        </w:rPr>
        <w:t xml:space="preserve"> </w:t>
      </w:r>
      <w:proofErr w:type="spellStart"/>
      <w:r>
        <w:rPr>
          <w:w w:val="90"/>
        </w:rPr>
        <w:t>styling</w:t>
      </w:r>
      <w:proofErr w:type="gramStart"/>
      <w:r>
        <w:rPr>
          <w:w w:val="90"/>
        </w:rPr>
        <w:t>,and</w:t>
      </w:r>
      <w:proofErr w:type="spellEnd"/>
      <w:proofErr w:type="gramEnd"/>
      <w:r>
        <w:rPr>
          <w:spacing w:val="-8"/>
          <w:w w:val="90"/>
        </w:rPr>
        <w:t xml:space="preserve"> </w:t>
      </w:r>
      <w:r>
        <w:rPr>
          <w:w w:val="90"/>
        </w:rPr>
        <w:t>JavaScript</w:t>
      </w:r>
      <w:r>
        <w:rPr>
          <w:spacing w:val="-8"/>
          <w:w w:val="90"/>
        </w:rPr>
        <w:t xml:space="preserve"> </w:t>
      </w:r>
      <w:r>
        <w:rPr>
          <w:w w:val="90"/>
        </w:rPr>
        <w:t>for</w:t>
      </w:r>
      <w:r>
        <w:rPr>
          <w:spacing w:val="-8"/>
          <w:w w:val="90"/>
        </w:rPr>
        <w:t xml:space="preserve"> </w:t>
      </w:r>
      <w:r>
        <w:rPr>
          <w:w w:val="90"/>
        </w:rPr>
        <w:t>client-side</w:t>
      </w:r>
      <w:r>
        <w:rPr>
          <w:spacing w:val="-8"/>
          <w:w w:val="90"/>
        </w:rPr>
        <w:t xml:space="preserve"> </w:t>
      </w:r>
      <w:r>
        <w:rPr>
          <w:w w:val="90"/>
        </w:rPr>
        <w:t>interactivity</w:t>
      </w:r>
      <w:r>
        <w:rPr>
          <w:spacing w:val="-8"/>
          <w:w w:val="90"/>
        </w:rPr>
        <w:t xml:space="preserve"> </w:t>
      </w:r>
      <w:r>
        <w:rPr>
          <w:w w:val="90"/>
        </w:rPr>
        <w:t>is</w:t>
      </w:r>
      <w:r>
        <w:rPr>
          <w:spacing w:val="-8"/>
          <w:w w:val="90"/>
        </w:rPr>
        <w:t xml:space="preserve"> </w:t>
      </w:r>
      <w:r>
        <w:rPr>
          <w:w w:val="90"/>
        </w:rPr>
        <w:t>essential.</w:t>
      </w:r>
    </w:p>
    <w:p w:rsidR="00800E43" w:rsidRDefault="00800E43">
      <w:pPr>
        <w:pStyle w:val="BodyText"/>
        <w:spacing w:before="49"/>
      </w:pPr>
    </w:p>
    <w:p w:rsidR="00800E43" w:rsidRDefault="00114EFB">
      <w:pPr>
        <w:pStyle w:val="BodyText"/>
        <w:spacing w:line="261" w:lineRule="auto"/>
        <w:ind w:left="132" w:right="1390"/>
        <w:jc w:val="both"/>
      </w:pPr>
      <w:r>
        <w:rPr>
          <w:rFonts w:ascii="Tahoma"/>
          <w:b/>
          <w:spacing w:val="-4"/>
        </w:rPr>
        <w:t xml:space="preserve">Database Connectivity: </w:t>
      </w:r>
      <w:r>
        <w:rPr>
          <w:spacing w:val="-4"/>
        </w:rPr>
        <w:t>Use</w:t>
      </w:r>
      <w:r>
        <w:rPr>
          <w:spacing w:val="-13"/>
        </w:rPr>
        <w:t xml:space="preserve"> </w:t>
      </w:r>
      <w:r>
        <w:rPr>
          <w:spacing w:val="-4"/>
        </w:rPr>
        <w:t>a</w:t>
      </w:r>
      <w:r>
        <w:rPr>
          <w:spacing w:val="-13"/>
        </w:rPr>
        <w:t xml:space="preserve"> </w:t>
      </w:r>
      <w:proofErr w:type="spellStart"/>
      <w:r>
        <w:rPr>
          <w:spacing w:val="-4"/>
        </w:rPr>
        <w:t>MongoDB</w:t>
      </w:r>
      <w:proofErr w:type="spellEnd"/>
      <w:r>
        <w:rPr>
          <w:spacing w:val="-13"/>
        </w:rPr>
        <w:t xml:space="preserve"> </w:t>
      </w:r>
      <w:r>
        <w:rPr>
          <w:spacing w:val="-4"/>
        </w:rPr>
        <w:t>driver</w:t>
      </w:r>
      <w:r>
        <w:rPr>
          <w:spacing w:val="-13"/>
        </w:rPr>
        <w:t xml:space="preserve"> </w:t>
      </w:r>
      <w:r>
        <w:rPr>
          <w:spacing w:val="-4"/>
        </w:rPr>
        <w:t>or</w:t>
      </w:r>
      <w:r>
        <w:rPr>
          <w:spacing w:val="-13"/>
        </w:rPr>
        <w:t xml:space="preserve"> </w:t>
      </w:r>
      <w:r>
        <w:rPr>
          <w:spacing w:val="-4"/>
        </w:rPr>
        <w:t>an</w:t>
      </w:r>
      <w:r>
        <w:rPr>
          <w:spacing w:val="-13"/>
        </w:rPr>
        <w:t xml:space="preserve"> </w:t>
      </w:r>
      <w:r>
        <w:rPr>
          <w:spacing w:val="-4"/>
        </w:rPr>
        <w:t>Object-Document</w:t>
      </w:r>
      <w:r>
        <w:rPr>
          <w:spacing w:val="-18"/>
        </w:rPr>
        <w:t xml:space="preserve"> </w:t>
      </w:r>
      <w:r>
        <w:rPr>
          <w:spacing w:val="-4"/>
        </w:rPr>
        <w:t xml:space="preserve">Mapping </w:t>
      </w:r>
      <w:r>
        <w:rPr>
          <w:spacing w:val="-2"/>
        </w:rPr>
        <w:t>(ODM)</w:t>
      </w:r>
      <w:r>
        <w:rPr>
          <w:spacing w:val="-9"/>
        </w:rPr>
        <w:t xml:space="preserve"> </w:t>
      </w:r>
      <w:r>
        <w:rPr>
          <w:spacing w:val="-2"/>
        </w:rPr>
        <w:t>library</w:t>
      </w:r>
      <w:r>
        <w:rPr>
          <w:spacing w:val="-19"/>
        </w:rPr>
        <w:t xml:space="preserve"> </w:t>
      </w:r>
      <w:r>
        <w:rPr>
          <w:spacing w:val="-2"/>
        </w:rPr>
        <w:t>like</w:t>
      </w:r>
      <w:r>
        <w:rPr>
          <w:spacing w:val="-19"/>
        </w:rPr>
        <w:t xml:space="preserve"> </w:t>
      </w:r>
      <w:r>
        <w:rPr>
          <w:spacing w:val="-2"/>
        </w:rPr>
        <w:t>Mongoose</w:t>
      </w:r>
      <w:r>
        <w:rPr>
          <w:spacing w:val="-19"/>
        </w:rPr>
        <w:t xml:space="preserve"> </w:t>
      </w:r>
      <w:r>
        <w:rPr>
          <w:spacing w:val="-2"/>
        </w:rPr>
        <w:t>to</w:t>
      </w:r>
      <w:r>
        <w:rPr>
          <w:spacing w:val="-19"/>
        </w:rPr>
        <w:t xml:space="preserve"> </w:t>
      </w:r>
      <w:r>
        <w:rPr>
          <w:spacing w:val="-2"/>
        </w:rPr>
        <w:t>connect</w:t>
      </w:r>
      <w:r>
        <w:rPr>
          <w:spacing w:val="-19"/>
        </w:rPr>
        <w:t xml:space="preserve"> </w:t>
      </w:r>
      <w:r>
        <w:rPr>
          <w:spacing w:val="-2"/>
        </w:rPr>
        <w:t>your</w:t>
      </w:r>
      <w:r>
        <w:rPr>
          <w:spacing w:val="-20"/>
        </w:rPr>
        <w:t xml:space="preserve"> </w:t>
      </w:r>
      <w:r>
        <w:rPr>
          <w:spacing w:val="-2"/>
        </w:rPr>
        <w:t>Node.js</w:t>
      </w:r>
      <w:r>
        <w:rPr>
          <w:spacing w:val="-19"/>
        </w:rPr>
        <w:t xml:space="preserve"> </w:t>
      </w:r>
      <w:r>
        <w:rPr>
          <w:spacing w:val="-2"/>
        </w:rPr>
        <w:t>server</w:t>
      </w:r>
      <w:r>
        <w:rPr>
          <w:spacing w:val="-19"/>
        </w:rPr>
        <w:t xml:space="preserve"> </w:t>
      </w:r>
      <w:r>
        <w:rPr>
          <w:spacing w:val="-2"/>
        </w:rPr>
        <w:t>with</w:t>
      </w:r>
      <w:r>
        <w:rPr>
          <w:spacing w:val="-19"/>
        </w:rPr>
        <w:t xml:space="preserve"> </w:t>
      </w:r>
      <w:r>
        <w:rPr>
          <w:spacing w:val="-2"/>
        </w:rPr>
        <w:t>the</w:t>
      </w:r>
      <w:r>
        <w:rPr>
          <w:spacing w:val="-19"/>
        </w:rPr>
        <w:t xml:space="preserve"> </w:t>
      </w:r>
      <w:proofErr w:type="spellStart"/>
      <w:r>
        <w:rPr>
          <w:spacing w:val="-2"/>
        </w:rPr>
        <w:t>MongoDB</w:t>
      </w:r>
      <w:proofErr w:type="spellEnd"/>
      <w:r>
        <w:rPr>
          <w:spacing w:val="-2"/>
        </w:rPr>
        <w:t xml:space="preserve"> </w:t>
      </w:r>
      <w:r>
        <w:rPr>
          <w:w w:val="90"/>
        </w:rPr>
        <w:t>database</w:t>
      </w:r>
      <w:r>
        <w:rPr>
          <w:spacing w:val="-8"/>
          <w:w w:val="90"/>
        </w:rPr>
        <w:t xml:space="preserve"> </w:t>
      </w:r>
      <w:r>
        <w:rPr>
          <w:w w:val="90"/>
        </w:rPr>
        <w:t>and</w:t>
      </w:r>
      <w:r>
        <w:rPr>
          <w:spacing w:val="-8"/>
          <w:w w:val="90"/>
        </w:rPr>
        <w:t xml:space="preserve"> </w:t>
      </w:r>
      <w:r>
        <w:rPr>
          <w:w w:val="90"/>
        </w:rPr>
        <w:t>perform</w:t>
      </w:r>
      <w:r>
        <w:rPr>
          <w:spacing w:val="40"/>
        </w:rPr>
        <w:t xml:space="preserve"> </w:t>
      </w:r>
      <w:r>
        <w:rPr>
          <w:w w:val="90"/>
        </w:rPr>
        <w:t>CRUD</w:t>
      </w:r>
      <w:r>
        <w:rPr>
          <w:spacing w:val="-8"/>
          <w:w w:val="90"/>
        </w:rPr>
        <w:t xml:space="preserve"> </w:t>
      </w:r>
      <w:r>
        <w:rPr>
          <w:w w:val="90"/>
        </w:rPr>
        <w:t>(Create,</w:t>
      </w:r>
      <w:r>
        <w:rPr>
          <w:spacing w:val="-8"/>
          <w:w w:val="90"/>
        </w:rPr>
        <w:t xml:space="preserve"> </w:t>
      </w:r>
      <w:r>
        <w:rPr>
          <w:w w:val="90"/>
        </w:rPr>
        <w:t>Read,</w:t>
      </w:r>
      <w:r>
        <w:rPr>
          <w:spacing w:val="-8"/>
          <w:w w:val="90"/>
        </w:rPr>
        <w:t xml:space="preserve"> </w:t>
      </w:r>
      <w:r>
        <w:rPr>
          <w:w w:val="90"/>
        </w:rPr>
        <w:t>Update,</w:t>
      </w:r>
      <w:r>
        <w:rPr>
          <w:spacing w:val="-8"/>
          <w:w w:val="90"/>
        </w:rPr>
        <w:t xml:space="preserve"> </w:t>
      </w:r>
      <w:proofErr w:type="gramStart"/>
      <w:r>
        <w:rPr>
          <w:w w:val="90"/>
        </w:rPr>
        <w:t>Delete</w:t>
      </w:r>
      <w:proofErr w:type="gramEnd"/>
      <w:r>
        <w:rPr>
          <w:w w:val="90"/>
        </w:rPr>
        <w:t>)</w:t>
      </w:r>
      <w:r>
        <w:rPr>
          <w:spacing w:val="-8"/>
          <w:w w:val="90"/>
        </w:rPr>
        <w:t xml:space="preserve"> </w:t>
      </w:r>
      <w:r>
        <w:rPr>
          <w:w w:val="90"/>
        </w:rPr>
        <w:t>operations.</w:t>
      </w:r>
    </w:p>
    <w:p w:rsidR="00800E43" w:rsidRDefault="00800E43">
      <w:pPr>
        <w:pStyle w:val="BodyText"/>
        <w:spacing w:before="40"/>
      </w:pPr>
    </w:p>
    <w:p w:rsidR="00800E43" w:rsidRDefault="00114EFB">
      <w:pPr>
        <w:pStyle w:val="BodyText"/>
        <w:spacing w:line="256" w:lineRule="auto"/>
        <w:ind w:left="132" w:right="1496"/>
      </w:pPr>
      <w:r>
        <w:rPr>
          <w:rFonts w:ascii="Tahoma"/>
          <w:b/>
          <w:w w:val="90"/>
        </w:rPr>
        <w:t xml:space="preserve">Front-end Framework: </w:t>
      </w:r>
      <w:r>
        <w:rPr>
          <w:w w:val="90"/>
        </w:rPr>
        <w:t>Utilize Angular to build the user-facing part of the application,</w:t>
      </w:r>
      <w:r>
        <w:rPr>
          <w:spacing w:val="-20"/>
          <w:w w:val="90"/>
        </w:rPr>
        <w:t xml:space="preserve"> </w:t>
      </w:r>
      <w:r>
        <w:rPr>
          <w:w w:val="90"/>
        </w:rPr>
        <w:t>including</w:t>
      </w:r>
      <w:r>
        <w:rPr>
          <w:spacing w:val="-19"/>
          <w:w w:val="90"/>
        </w:rPr>
        <w:t xml:space="preserve"> </w:t>
      </w:r>
      <w:r>
        <w:rPr>
          <w:w w:val="90"/>
        </w:rPr>
        <w:t>product</w:t>
      </w:r>
      <w:r>
        <w:rPr>
          <w:spacing w:val="-20"/>
          <w:w w:val="90"/>
        </w:rPr>
        <w:t xml:space="preserve"> </w:t>
      </w:r>
      <w:r>
        <w:rPr>
          <w:w w:val="90"/>
        </w:rPr>
        <w:t>listings,</w:t>
      </w:r>
      <w:r>
        <w:rPr>
          <w:spacing w:val="-19"/>
          <w:w w:val="90"/>
        </w:rPr>
        <w:t xml:space="preserve"> </w:t>
      </w:r>
      <w:r>
        <w:rPr>
          <w:w w:val="90"/>
        </w:rPr>
        <w:t>booking</w:t>
      </w:r>
      <w:r>
        <w:rPr>
          <w:spacing w:val="-20"/>
          <w:w w:val="90"/>
        </w:rPr>
        <w:t xml:space="preserve"> </w:t>
      </w:r>
      <w:r>
        <w:rPr>
          <w:w w:val="90"/>
        </w:rPr>
        <w:t>forms,</w:t>
      </w:r>
      <w:r>
        <w:rPr>
          <w:spacing w:val="-19"/>
          <w:w w:val="90"/>
        </w:rPr>
        <w:t xml:space="preserve"> </w:t>
      </w:r>
      <w:r>
        <w:rPr>
          <w:w w:val="90"/>
        </w:rPr>
        <w:t>and</w:t>
      </w:r>
      <w:r>
        <w:rPr>
          <w:spacing w:val="-20"/>
          <w:w w:val="90"/>
        </w:rPr>
        <w:t xml:space="preserve"> </w:t>
      </w:r>
      <w:r>
        <w:rPr>
          <w:w w:val="90"/>
        </w:rPr>
        <w:t>user</w:t>
      </w:r>
      <w:r>
        <w:rPr>
          <w:spacing w:val="-19"/>
          <w:w w:val="90"/>
        </w:rPr>
        <w:t xml:space="preserve"> </w:t>
      </w:r>
      <w:r>
        <w:rPr>
          <w:w w:val="90"/>
        </w:rPr>
        <w:t>interfaces</w:t>
      </w:r>
      <w:r>
        <w:rPr>
          <w:spacing w:val="-20"/>
          <w:w w:val="90"/>
        </w:rPr>
        <w:t xml:space="preserve"> </w:t>
      </w:r>
      <w:r>
        <w:rPr>
          <w:w w:val="90"/>
        </w:rPr>
        <w:t>for</w:t>
      </w:r>
      <w:r>
        <w:rPr>
          <w:spacing w:val="-19"/>
          <w:w w:val="90"/>
        </w:rPr>
        <w:t xml:space="preserve"> </w:t>
      </w:r>
      <w:r>
        <w:rPr>
          <w:w w:val="90"/>
        </w:rPr>
        <w:t xml:space="preserve">the </w:t>
      </w:r>
      <w:r>
        <w:rPr>
          <w:spacing w:val="-2"/>
        </w:rPr>
        <w:t>admin</w:t>
      </w:r>
      <w:r>
        <w:rPr>
          <w:spacing w:val="-28"/>
        </w:rPr>
        <w:t xml:space="preserve"> </w:t>
      </w:r>
      <w:r>
        <w:rPr>
          <w:spacing w:val="-2"/>
        </w:rPr>
        <w:t>dashboard.</w:t>
      </w:r>
    </w:p>
    <w:p w:rsidR="00800E43" w:rsidRDefault="00800E43">
      <w:pPr>
        <w:pStyle w:val="BodyText"/>
        <w:spacing w:before="56"/>
      </w:pPr>
    </w:p>
    <w:p w:rsidR="00800E43" w:rsidRDefault="00114EFB">
      <w:pPr>
        <w:pStyle w:val="BodyText"/>
        <w:spacing w:line="259" w:lineRule="auto"/>
        <w:ind w:left="132" w:right="2095"/>
        <w:jc w:val="both"/>
      </w:pPr>
      <w:r>
        <w:rPr>
          <w:rFonts w:ascii="Tahoma"/>
          <w:b/>
        </w:rPr>
        <w:t>Version Control</w:t>
      </w:r>
      <w:r>
        <w:t>: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proofErr w:type="spellStart"/>
      <w:r>
        <w:t>Git</w:t>
      </w:r>
      <w:proofErr w:type="spellEnd"/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version</w:t>
      </w:r>
      <w:r>
        <w:rPr>
          <w:spacing w:val="-7"/>
        </w:rPr>
        <w:t xml:space="preserve"> </w:t>
      </w:r>
      <w:r>
        <w:t>control,</w:t>
      </w:r>
      <w:r>
        <w:rPr>
          <w:spacing w:val="-7"/>
        </w:rPr>
        <w:t xml:space="preserve"> </w:t>
      </w:r>
      <w:r>
        <w:t>enabling</w:t>
      </w:r>
      <w:r>
        <w:rPr>
          <w:spacing w:val="-14"/>
        </w:rPr>
        <w:t xml:space="preserve"> </w:t>
      </w:r>
      <w:r>
        <w:t>collaboration</w:t>
      </w:r>
      <w:r>
        <w:rPr>
          <w:spacing w:val="-14"/>
        </w:rPr>
        <w:t xml:space="preserve"> </w:t>
      </w:r>
      <w:r>
        <w:t xml:space="preserve">and </w:t>
      </w:r>
      <w:r>
        <w:rPr>
          <w:w w:val="90"/>
        </w:rPr>
        <w:t>tracking</w:t>
      </w:r>
      <w:r>
        <w:rPr>
          <w:spacing w:val="40"/>
        </w:rPr>
        <w:t xml:space="preserve"> </w:t>
      </w:r>
      <w:r>
        <w:rPr>
          <w:w w:val="90"/>
        </w:rPr>
        <w:t>changes throughout the development process.</w:t>
      </w:r>
      <w:r>
        <w:rPr>
          <w:spacing w:val="-4"/>
          <w:w w:val="90"/>
        </w:rPr>
        <w:t xml:space="preserve"> </w:t>
      </w:r>
      <w:r>
        <w:rPr>
          <w:w w:val="90"/>
        </w:rPr>
        <w:t>Platforms</w:t>
      </w:r>
      <w:r>
        <w:rPr>
          <w:spacing w:val="-4"/>
          <w:w w:val="90"/>
        </w:rPr>
        <w:t xml:space="preserve"> </w:t>
      </w:r>
      <w:r>
        <w:rPr>
          <w:w w:val="90"/>
        </w:rPr>
        <w:t>like</w:t>
      </w:r>
      <w:r>
        <w:rPr>
          <w:spacing w:val="-4"/>
          <w:w w:val="90"/>
        </w:rPr>
        <w:t xml:space="preserve"> </w:t>
      </w:r>
      <w:proofErr w:type="spellStart"/>
      <w:r>
        <w:rPr>
          <w:w w:val="90"/>
        </w:rPr>
        <w:t>GitHub</w:t>
      </w:r>
      <w:proofErr w:type="spellEnd"/>
      <w:r>
        <w:rPr>
          <w:w w:val="90"/>
        </w:rPr>
        <w:t xml:space="preserve"> </w:t>
      </w:r>
      <w:r>
        <w:rPr>
          <w:spacing w:val="-6"/>
        </w:rPr>
        <w:t>or</w:t>
      </w:r>
      <w:r>
        <w:rPr>
          <w:spacing w:val="-28"/>
        </w:rPr>
        <w:t xml:space="preserve"> </w:t>
      </w:r>
      <w:proofErr w:type="spellStart"/>
      <w:r>
        <w:rPr>
          <w:spacing w:val="-6"/>
        </w:rPr>
        <w:t>Bitbucket</w:t>
      </w:r>
      <w:proofErr w:type="spellEnd"/>
      <w:r>
        <w:rPr>
          <w:spacing w:val="-28"/>
        </w:rPr>
        <w:t xml:space="preserve"> </w:t>
      </w:r>
      <w:r>
        <w:rPr>
          <w:spacing w:val="-6"/>
        </w:rPr>
        <w:t>can</w:t>
      </w:r>
      <w:r>
        <w:rPr>
          <w:spacing w:val="-28"/>
        </w:rPr>
        <w:t xml:space="preserve"> </w:t>
      </w:r>
      <w:r>
        <w:rPr>
          <w:spacing w:val="-6"/>
        </w:rPr>
        <w:t>host</w:t>
      </w:r>
      <w:r>
        <w:rPr>
          <w:spacing w:val="-12"/>
        </w:rPr>
        <w:t xml:space="preserve"> </w:t>
      </w:r>
      <w:r>
        <w:rPr>
          <w:spacing w:val="-6"/>
        </w:rPr>
        <w:t>your</w:t>
      </w:r>
      <w:r>
        <w:rPr>
          <w:spacing w:val="-28"/>
        </w:rPr>
        <w:t xml:space="preserve"> </w:t>
      </w:r>
      <w:r>
        <w:rPr>
          <w:spacing w:val="-6"/>
        </w:rPr>
        <w:t>repository.</w:t>
      </w:r>
    </w:p>
    <w:p w:rsidR="00800E43" w:rsidRDefault="00114EFB">
      <w:pPr>
        <w:pStyle w:val="ListParagraph"/>
        <w:numPr>
          <w:ilvl w:val="2"/>
          <w:numId w:val="2"/>
        </w:numPr>
        <w:tabs>
          <w:tab w:val="left" w:pos="1336"/>
          <w:tab w:val="left" w:pos="1588"/>
        </w:tabs>
        <w:spacing w:before="13" w:line="261" w:lineRule="auto"/>
        <w:ind w:left="1588" w:right="1992" w:hanging="375"/>
        <w:jc w:val="both"/>
        <w:rPr>
          <w:sz w:val="24"/>
        </w:rPr>
      </w:pPr>
      <w:proofErr w:type="spellStart"/>
      <w:r>
        <w:rPr>
          <w:w w:val="85"/>
          <w:sz w:val="24"/>
        </w:rPr>
        <w:t>Git</w:t>
      </w:r>
      <w:proofErr w:type="spellEnd"/>
      <w:r>
        <w:rPr>
          <w:w w:val="85"/>
          <w:sz w:val="24"/>
        </w:rPr>
        <w:t xml:space="preserve">: Download and installation instructions can be found at: </w:t>
      </w:r>
      <w:r>
        <w:rPr>
          <w:color w:val="1153CC"/>
          <w:w w:val="85"/>
          <w:sz w:val="24"/>
          <w:u w:val="thick" w:color="1153CC"/>
        </w:rPr>
        <w:t>https://git</w:t>
      </w:r>
      <w:r>
        <w:rPr>
          <w:color w:val="1153CC"/>
          <w:w w:val="85"/>
          <w:sz w:val="24"/>
        </w:rPr>
        <w:t xml:space="preserve"> </w:t>
      </w:r>
      <w:r>
        <w:rPr>
          <w:color w:val="1153CC"/>
          <w:spacing w:val="-2"/>
          <w:sz w:val="24"/>
          <w:u w:val="thick" w:color="1153CC"/>
        </w:rPr>
        <w:t>scm.com/downloads</w:t>
      </w:r>
    </w:p>
    <w:p w:rsidR="00800E43" w:rsidRDefault="00800E43">
      <w:pPr>
        <w:pStyle w:val="BodyText"/>
        <w:spacing w:before="38"/>
      </w:pPr>
    </w:p>
    <w:p w:rsidR="00800E43" w:rsidRDefault="00114EFB">
      <w:pPr>
        <w:pStyle w:val="BodyText"/>
        <w:spacing w:line="259" w:lineRule="auto"/>
        <w:ind w:left="132" w:right="1154"/>
      </w:pPr>
      <w:r>
        <w:rPr>
          <w:rFonts w:ascii="Tahoma"/>
          <w:b/>
          <w:w w:val="90"/>
        </w:rPr>
        <w:t xml:space="preserve">Development Environment: </w:t>
      </w:r>
      <w:r>
        <w:rPr>
          <w:w w:val="90"/>
        </w:rPr>
        <w:t xml:space="preserve">Choose a code editor or Integrated Development </w:t>
      </w:r>
      <w:r>
        <w:rPr>
          <w:w w:val="85"/>
        </w:rPr>
        <w:t>Environment (IDE) that suits your preferences, such as Visual Studio Code, Sublime Text,</w:t>
      </w:r>
      <w:r>
        <w:rPr>
          <w:spacing w:val="40"/>
        </w:rPr>
        <w:t xml:space="preserve"> </w:t>
      </w:r>
      <w:r>
        <w:t>or</w:t>
      </w:r>
      <w:r>
        <w:rPr>
          <w:spacing w:val="-28"/>
        </w:rPr>
        <w:t xml:space="preserve"> </w:t>
      </w:r>
      <w:proofErr w:type="spellStart"/>
      <w:r>
        <w:t>WebStorm</w:t>
      </w:r>
      <w:proofErr w:type="spellEnd"/>
      <w:r>
        <w:t>.</w:t>
      </w:r>
    </w:p>
    <w:p w:rsidR="00800E43" w:rsidRDefault="00800E43">
      <w:pPr>
        <w:pStyle w:val="BodyText"/>
        <w:spacing w:before="38"/>
      </w:pPr>
    </w:p>
    <w:p w:rsidR="00800E43" w:rsidRDefault="00114EFB">
      <w:pPr>
        <w:pStyle w:val="ListParagraph"/>
        <w:numPr>
          <w:ilvl w:val="0"/>
          <w:numId w:val="3"/>
        </w:numPr>
        <w:tabs>
          <w:tab w:val="left" w:pos="255"/>
        </w:tabs>
        <w:ind w:left="255" w:hanging="123"/>
        <w:rPr>
          <w:sz w:val="24"/>
        </w:rPr>
      </w:pPr>
      <w:r>
        <w:rPr>
          <w:w w:val="85"/>
          <w:sz w:val="24"/>
        </w:rPr>
        <w:t>Visual</w:t>
      </w:r>
      <w:r>
        <w:rPr>
          <w:spacing w:val="21"/>
          <w:sz w:val="24"/>
        </w:rPr>
        <w:t xml:space="preserve"> </w:t>
      </w:r>
      <w:r>
        <w:rPr>
          <w:w w:val="85"/>
          <w:sz w:val="24"/>
        </w:rPr>
        <w:t>Studio</w:t>
      </w:r>
      <w:r>
        <w:rPr>
          <w:spacing w:val="22"/>
          <w:sz w:val="24"/>
        </w:rPr>
        <w:t xml:space="preserve"> </w:t>
      </w:r>
      <w:r>
        <w:rPr>
          <w:w w:val="85"/>
          <w:sz w:val="24"/>
        </w:rPr>
        <w:t>Code:</w:t>
      </w:r>
      <w:r>
        <w:rPr>
          <w:spacing w:val="22"/>
          <w:sz w:val="24"/>
        </w:rPr>
        <w:t xml:space="preserve"> </w:t>
      </w:r>
      <w:r>
        <w:rPr>
          <w:w w:val="85"/>
          <w:sz w:val="24"/>
        </w:rPr>
        <w:t>Download</w:t>
      </w:r>
      <w:r>
        <w:rPr>
          <w:spacing w:val="22"/>
          <w:sz w:val="24"/>
        </w:rPr>
        <w:t xml:space="preserve"> </w:t>
      </w:r>
      <w:r>
        <w:rPr>
          <w:w w:val="85"/>
          <w:sz w:val="24"/>
        </w:rPr>
        <w:t>from</w:t>
      </w:r>
      <w:r>
        <w:rPr>
          <w:spacing w:val="22"/>
          <w:sz w:val="24"/>
        </w:rPr>
        <w:t xml:space="preserve"> </w:t>
      </w:r>
      <w:r>
        <w:rPr>
          <w:color w:val="1153CC"/>
          <w:spacing w:val="-2"/>
          <w:w w:val="85"/>
          <w:sz w:val="24"/>
          <w:u w:val="thick" w:color="1153CC"/>
        </w:rPr>
        <w:t>https://code.visualstudio.com/download</w:t>
      </w:r>
    </w:p>
    <w:p w:rsidR="00800E43" w:rsidRDefault="00800E43">
      <w:pPr>
        <w:pStyle w:val="BodyText"/>
        <w:spacing w:before="61"/>
      </w:pPr>
    </w:p>
    <w:p w:rsidR="00800E43" w:rsidRDefault="00114EFB">
      <w:pPr>
        <w:pStyle w:val="ListParagraph"/>
        <w:numPr>
          <w:ilvl w:val="0"/>
          <w:numId w:val="3"/>
        </w:numPr>
        <w:tabs>
          <w:tab w:val="left" w:pos="312"/>
        </w:tabs>
        <w:spacing w:before="1"/>
        <w:ind w:left="312" w:hanging="123"/>
        <w:rPr>
          <w:sz w:val="24"/>
        </w:rPr>
      </w:pPr>
      <w:r>
        <w:rPr>
          <w:w w:val="85"/>
          <w:sz w:val="24"/>
        </w:rPr>
        <w:t>Sublime</w:t>
      </w:r>
      <w:r>
        <w:rPr>
          <w:spacing w:val="24"/>
          <w:sz w:val="24"/>
        </w:rPr>
        <w:t xml:space="preserve"> </w:t>
      </w:r>
      <w:r>
        <w:rPr>
          <w:w w:val="85"/>
          <w:sz w:val="24"/>
        </w:rPr>
        <w:t>Text:</w:t>
      </w:r>
      <w:r>
        <w:rPr>
          <w:spacing w:val="24"/>
          <w:sz w:val="24"/>
        </w:rPr>
        <w:t xml:space="preserve"> </w:t>
      </w:r>
      <w:r>
        <w:rPr>
          <w:w w:val="85"/>
          <w:sz w:val="24"/>
        </w:rPr>
        <w:t>Download</w:t>
      </w:r>
      <w:r>
        <w:rPr>
          <w:spacing w:val="24"/>
          <w:sz w:val="24"/>
        </w:rPr>
        <w:t xml:space="preserve"> </w:t>
      </w:r>
      <w:r>
        <w:rPr>
          <w:w w:val="85"/>
          <w:sz w:val="24"/>
        </w:rPr>
        <w:t>from</w:t>
      </w:r>
      <w:r>
        <w:rPr>
          <w:spacing w:val="25"/>
          <w:sz w:val="24"/>
        </w:rPr>
        <w:t xml:space="preserve"> </w:t>
      </w:r>
      <w:r>
        <w:rPr>
          <w:color w:val="1153CC"/>
          <w:spacing w:val="-2"/>
          <w:w w:val="85"/>
          <w:sz w:val="24"/>
          <w:u w:val="thick" w:color="1153CC"/>
        </w:rPr>
        <w:t>https://</w:t>
      </w:r>
      <w:hyperlink r:id="rId12">
        <w:r>
          <w:rPr>
            <w:color w:val="1153CC"/>
            <w:spacing w:val="-2"/>
            <w:w w:val="85"/>
            <w:sz w:val="24"/>
            <w:u w:val="thick" w:color="1153CC"/>
          </w:rPr>
          <w:t>www.sublimetext.com/download</w:t>
        </w:r>
      </w:hyperlink>
    </w:p>
    <w:p w:rsidR="00800E43" w:rsidRDefault="00800E43">
      <w:pPr>
        <w:pStyle w:val="BodyText"/>
        <w:spacing w:before="61"/>
      </w:pPr>
    </w:p>
    <w:p w:rsidR="00800E43" w:rsidRPr="00F835AA" w:rsidRDefault="00114EFB" w:rsidP="00F835AA">
      <w:pPr>
        <w:pStyle w:val="ListParagraph"/>
        <w:numPr>
          <w:ilvl w:val="0"/>
          <w:numId w:val="3"/>
        </w:numPr>
        <w:tabs>
          <w:tab w:val="left" w:pos="255"/>
        </w:tabs>
        <w:ind w:left="255" w:hanging="123"/>
        <w:rPr>
          <w:sz w:val="24"/>
        </w:rPr>
        <w:sectPr w:rsidR="00800E43" w:rsidRPr="00F835AA">
          <w:pgSz w:w="11920" w:h="16840"/>
          <w:pgMar w:top="1580" w:right="141" w:bottom="280" w:left="992" w:header="720" w:footer="720" w:gutter="0"/>
          <w:cols w:space="720"/>
        </w:sectPr>
      </w:pPr>
      <w:proofErr w:type="spellStart"/>
      <w:r>
        <w:rPr>
          <w:w w:val="85"/>
          <w:sz w:val="24"/>
        </w:rPr>
        <w:t>WebStorm</w:t>
      </w:r>
      <w:proofErr w:type="spellEnd"/>
      <w:r>
        <w:rPr>
          <w:w w:val="85"/>
          <w:sz w:val="24"/>
        </w:rPr>
        <w:t>:</w:t>
      </w:r>
      <w:r>
        <w:rPr>
          <w:spacing w:val="55"/>
          <w:sz w:val="24"/>
        </w:rPr>
        <w:t xml:space="preserve"> </w:t>
      </w:r>
      <w:r>
        <w:rPr>
          <w:w w:val="85"/>
          <w:sz w:val="24"/>
        </w:rPr>
        <w:t>Download</w:t>
      </w:r>
      <w:r>
        <w:rPr>
          <w:spacing w:val="56"/>
          <w:sz w:val="24"/>
        </w:rPr>
        <w:t xml:space="preserve"> </w:t>
      </w:r>
      <w:r>
        <w:rPr>
          <w:w w:val="85"/>
          <w:sz w:val="24"/>
        </w:rPr>
        <w:t>from</w:t>
      </w:r>
      <w:r>
        <w:rPr>
          <w:spacing w:val="55"/>
          <w:sz w:val="24"/>
        </w:rPr>
        <w:t xml:space="preserve"> </w:t>
      </w:r>
      <w:hyperlink r:id="rId13">
        <w:r>
          <w:rPr>
            <w:color w:val="1154CC"/>
            <w:spacing w:val="-2"/>
            <w:w w:val="85"/>
            <w:sz w:val="24"/>
            <w:u w:val="thick" w:color="1154CC"/>
          </w:rPr>
          <w:t>https://www.jetbrains.com/webstorm/download</w:t>
        </w:r>
      </w:hyperlink>
    </w:p>
    <w:p w:rsidR="00800E43" w:rsidRPr="00F835AA" w:rsidRDefault="00800E43" w:rsidP="00F835AA">
      <w:pPr>
        <w:pStyle w:val="Heading4"/>
        <w:ind w:left="0"/>
      </w:pPr>
    </w:p>
    <w:p w:rsidR="00800E43" w:rsidRPr="00F835AA" w:rsidRDefault="00800E43" w:rsidP="00F835AA">
      <w:pPr>
        <w:tabs>
          <w:tab w:val="left" w:pos="1664"/>
        </w:tabs>
        <w:spacing w:before="76"/>
        <w:rPr>
          <w:sz w:val="24"/>
        </w:rPr>
      </w:pPr>
    </w:p>
    <w:p w:rsidR="00800E43" w:rsidRDefault="00800E43">
      <w:pPr>
        <w:pStyle w:val="BodyText"/>
        <w:spacing w:before="136"/>
      </w:pPr>
    </w:p>
    <w:p w:rsidR="00800E43" w:rsidRDefault="00114EFB">
      <w:pPr>
        <w:pStyle w:val="Heading1"/>
        <w:rPr>
          <w:spacing w:val="-2"/>
        </w:rPr>
      </w:pPr>
      <w:r>
        <w:rPr>
          <w:spacing w:val="-10"/>
        </w:rPr>
        <w:t xml:space="preserve">PROJECT </w:t>
      </w:r>
      <w:r>
        <w:rPr>
          <w:spacing w:val="-2"/>
        </w:rPr>
        <w:t>STRUCTURE:</w:t>
      </w:r>
    </w:p>
    <w:p w:rsidR="00800E43" w:rsidRDefault="00800E43">
      <w:pPr>
        <w:pStyle w:val="Heading1"/>
        <w:rPr>
          <w:spacing w:val="-2"/>
        </w:rPr>
      </w:pPr>
    </w:p>
    <w:p w:rsidR="00800E43" w:rsidRDefault="00114EFB">
      <w:pPr>
        <w:pStyle w:val="BodyText"/>
        <w:spacing w:before="141"/>
        <w:rPr>
          <w:rFonts w:ascii="Tahoma"/>
          <w:b/>
          <w:sz w:val="20"/>
          <w:lang w:val="en-IN"/>
        </w:rPr>
      </w:pPr>
      <w:r>
        <w:rPr>
          <w:rFonts w:ascii="Tahoma"/>
          <w:b/>
          <w:noProof/>
          <w:sz w:val="20"/>
        </w:rPr>
        <w:drawing>
          <wp:inline distT="0" distB="0" distL="114300" distR="114300">
            <wp:extent cx="2664460" cy="6533515"/>
            <wp:effectExtent l="0" t="0" r="2540" b="4445"/>
            <wp:docPr id="37" name="Picture 37" descr="WhatsApp Image 2025-06-28 at 10.10.55 A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WhatsApp Image 2025-06-28 at 10.10.55 AM 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4460" cy="653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43" w:rsidRDefault="00800E43">
      <w:pPr>
        <w:pStyle w:val="BodyText"/>
        <w:spacing w:before="52"/>
        <w:rPr>
          <w:rFonts w:ascii="Tahoma"/>
          <w:b/>
          <w:sz w:val="32"/>
        </w:rPr>
      </w:pPr>
    </w:p>
    <w:p w:rsidR="00800E43" w:rsidRDefault="00114EFB">
      <w:pPr>
        <w:pStyle w:val="BodyText"/>
        <w:spacing w:before="1" w:line="333" w:lineRule="auto"/>
        <w:ind w:left="463" w:right="2190" w:hanging="15"/>
      </w:pPr>
      <w:r>
        <w:rPr>
          <w:w w:val="90"/>
        </w:rPr>
        <w:t>This</w:t>
      </w:r>
      <w:r>
        <w:rPr>
          <w:spacing w:val="-16"/>
          <w:w w:val="90"/>
        </w:rPr>
        <w:t xml:space="preserve"> </w:t>
      </w:r>
      <w:r>
        <w:rPr>
          <w:w w:val="90"/>
        </w:rPr>
        <w:t>structure</w:t>
      </w:r>
      <w:r>
        <w:rPr>
          <w:spacing w:val="-16"/>
          <w:w w:val="90"/>
        </w:rPr>
        <w:t xml:space="preserve"> </w:t>
      </w:r>
      <w:r>
        <w:rPr>
          <w:w w:val="90"/>
        </w:rPr>
        <w:t>assumes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6"/>
          <w:w w:val="90"/>
        </w:rPr>
        <w:t xml:space="preserve"> </w:t>
      </w:r>
      <w:r>
        <w:rPr>
          <w:w w:val="90"/>
        </w:rPr>
        <w:t>React</w:t>
      </w:r>
      <w:r>
        <w:rPr>
          <w:spacing w:val="-16"/>
          <w:w w:val="90"/>
        </w:rPr>
        <w:t xml:space="preserve"> </w:t>
      </w:r>
      <w:r>
        <w:rPr>
          <w:w w:val="90"/>
        </w:rPr>
        <w:t>app</w:t>
      </w:r>
      <w:r>
        <w:rPr>
          <w:spacing w:val="-16"/>
          <w:w w:val="90"/>
        </w:rPr>
        <w:t xml:space="preserve"> </w:t>
      </w:r>
      <w:r>
        <w:rPr>
          <w:w w:val="90"/>
        </w:rPr>
        <w:t>and</w:t>
      </w:r>
      <w:r>
        <w:rPr>
          <w:spacing w:val="-16"/>
          <w:w w:val="90"/>
        </w:rPr>
        <w:t xml:space="preserve"> </w:t>
      </w:r>
      <w:r>
        <w:rPr>
          <w:w w:val="90"/>
        </w:rPr>
        <w:t>follows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6"/>
          <w:w w:val="90"/>
        </w:rPr>
        <w:t xml:space="preserve"> </w:t>
      </w:r>
      <w:r>
        <w:rPr>
          <w:w w:val="90"/>
        </w:rPr>
        <w:t>modular</w:t>
      </w:r>
      <w:r>
        <w:rPr>
          <w:spacing w:val="-16"/>
          <w:w w:val="90"/>
        </w:rPr>
        <w:t xml:space="preserve"> </w:t>
      </w:r>
      <w:r>
        <w:rPr>
          <w:w w:val="90"/>
        </w:rPr>
        <w:t>approach.</w:t>
      </w:r>
      <w:r>
        <w:rPr>
          <w:spacing w:val="-16"/>
          <w:w w:val="90"/>
        </w:rPr>
        <w:t xml:space="preserve"> </w:t>
      </w:r>
      <w:r>
        <w:rPr>
          <w:w w:val="90"/>
        </w:rPr>
        <w:t>Here's a brief explanation of the main directories and files:</w:t>
      </w:r>
    </w:p>
    <w:p w:rsidR="00800E43" w:rsidRDefault="00114EFB">
      <w:pPr>
        <w:pStyle w:val="ListParagraph"/>
        <w:numPr>
          <w:ilvl w:val="0"/>
          <w:numId w:val="6"/>
        </w:numPr>
        <w:tabs>
          <w:tab w:val="left" w:pos="463"/>
          <w:tab w:val="left" w:pos="599"/>
        </w:tabs>
        <w:spacing w:line="333" w:lineRule="auto"/>
        <w:ind w:right="2265" w:hanging="15"/>
        <w:rPr>
          <w:sz w:val="24"/>
        </w:rPr>
      </w:pPr>
      <w:proofErr w:type="spellStart"/>
      <w:r>
        <w:rPr>
          <w:w w:val="90"/>
          <w:sz w:val="24"/>
        </w:rPr>
        <w:t>src</w:t>
      </w:r>
      <w:proofErr w:type="spellEnd"/>
      <w:r>
        <w:rPr>
          <w:w w:val="90"/>
          <w:sz w:val="24"/>
        </w:rPr>
        <w:t>/components:</w:t>
      </w:r>
      <w:r>
        <w:rPr>
          <w:spacing w:val="-17"/>
          <w:w w:val="90"/>
          <w:sz w:val="24"/>
        </w:rPr>
        <w:t xml:space="preserve"> </w:t>
      </w:r>
      <w:r>
        <w:rPr>
          <w:w w:val="90"/>
          <w:sz w:val="24"/>
        </w:rPr>
        <w:t>Contains</w:t>
      </w:r>
      <w:r>
        <w:rPr>
          <w:spacing w:val="-17"/>
          <w:w w:val="90"/>
          <w:sz w:val="24"/>
        </w:rPr>
        <w:t xml:space="preserve"> </w:t>
      </w:r>
      <w:r>
        <w:rPr>
          <w:w w:val="90"/>
          <w:sz w:val="24"/>
        </w:rPr>
        <w:t>components</w:t>
      </w:r>
      <w:r>
        <w:rPr>
          <w:spacing w:val="-17"/>
          <w:w w:val="90"/>
          <w:sz w:val="24"/>
        </w:rPr>
        <w:t xml:space="preserve"> </w:t>
      </w:r>
      <w:r>
        <w:rPr>
          <w:w w:val="90"/>
          <w:sz w:val="24"/>
        </w:rPr>
        <w:t>related</w:t>
      </w:r>
      <w:r>
        <w:rPr>
          <w:spacing w:val="-17"/>
          <w:w w:val="90"/>
          <w:sz w:val="24"/>
        </w:rPr>
        <w:t xml:space="preserve"> </w:t>
      </w:r>
      <w:r>
        <w:rPr>
          <w:w w:val="90"/>
          <w:sz w:val="24"/>
        </w:rPr>
        <w:t>to</w:t>
      </w:r>
      <w:r>
        <w:rPr>
          <w:spacing w:val="-17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17"/>
          <w:w w:val="90"/>
          <w:sz w:val="24"/>
        </w:rPr>
        <w:t xml:space="preserve"> </w:t>
      </w:r>
      <w:r>
        <w:rPr>
          <w:w w:val="90"/>
          <w:sz w:val="24"/>
        </w:rPr>
        <w:t>application</w:t>
      </w:r>
      <w:r>
        <w:rPr>
          <w:spacing w:val="-17"/>
          <w:w w:val="90"/>
          <w:sz w:val="24"/>
        </w:rPr>
        <w:t xml:space="preserve"> </w:t>
      </w:r>
      <w:r>
        <w:rPr>
          <w:w w:val="90"/>
          <w:sz w:val="24"/>
        </w:rPr>
        <w:t>such</w:t>
      </w:r>
      <w:r>
        <w:rPr>
          <w:spacing w:val="-17"/>
          <w:w w:val="90"/>
          <w:sz w:val="24"/>
        </w:rPr>
        <w:t xml:space="preserve"> </w:t>
      </w:r>
      <w:r>
        <w:rPr>
          <w:w w:val="90"/>
          <w:sz w:val="24"/>
        </w:rPr>
        <w:t>as, register, login, home, etc.,</w:t>
      </w:r>
    </w:p>
    <w:p w:rsidR="00800E43" w:rsidRDefault="00114EFB">
      <w:pPr>
        <w:pStyle w:val="ListParagraph"/>
        <w:numPr>
          <w:ilvl w:val="0"/>
          <w:numId w:val="6"/>
        </w:numPr>
        <w:tabs>
          <w:tab w:val="left" w:pos="599"/>
        </w:tabs>
        <w:spacing w:line="291" w:lineRule="exact"/>
        <w:ind w:left="599" w:hanging="151"/>
        <w:rPr>
          <w:sz w:val="24"/>
        </w:rPr>
      </w:pPr>
      <w:proofErr w:type="spellStart"/>
      <w:proofErr w:type="gramStart"/>
      <w:r>
        <w:rPr>
          <w:w w:val="90"/>
          <w:sz w:val="24"/>
        </w:rPr>
        <w:t>src</w:t>
      </w:r>
      <w:proofErr w:type="spellEnd"/>
      <w:r>
        <w:rPr>
          <w:w w:val="90"/>
          <w:sz w:val="24"/>
        </w:rPr>
        <w:t>/pages</w:t>
      </w:r>
      <w:proofErr w:type="gramEnd"/>
      <w:r>
        <w:rPr>
          <w:spacing w:val="-19"/>
          <w:w w:val="90"/>
          <w:sz w:val="24"/>
        </w:rPr>
        <w:t xml:space="preserve"> </w:t>
      </w:r>
      <w:r>
        <w:rPr>
          <w:w w:val="90"/>
          <w:sz w:val="24"/>
        </w:rPr>
        <w:t>has</w:t>
      </w:r>
      <w:r>
        <w:rPr>
          <w:spacing w:val="-18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19"/>
          <w:w w:val="90"/>
          <w:sz w:val="24"/>
        </w:rPr>
        <w:t xml:space="preserve"> </w:t>
      </w:r>
      <w:r>
        <w:rPr>
          <w:w w:val="90"/>
          <w:sz w:val="24"/>
        </w:rPr>
        <w:t>files</w:t>
      </w:r>
      <w:r>
        <w:rPr>
          <w:spacing w:val="-18"/>
          <w:w w:val="90"/>
          <w:sz w:val="24"/>
        </w:rPr>
        <w:t xml:space="preserve"> </w:t>
      </w:r>
      <w:r>
        <w:rPr>
          <w:w w:val="90"/>
          <w:sz w:val="24"/>
        </w:rPr>
        <w:t>for</w:t>
      </w:r>
      <w:r>
        <w:rPr>
          <w:spacing w:val="-18"/>
          <w:w w:val="90"/>
          <w:sz w:val="24"/>
        </w:rPr>
        <w:t xml:space="preserve"> </w:t>
      </w:r>
      <w:r>
        <w:rPr>
          <w:w w:val="90"/>
          <w:sz w:val="24"/>
        </w:rPr>
        <w:t>all</w:t>
      </w:r>
      <w:r>
        <w:rPr>
          <w:spacing w:val="-19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18"/>
          <w:w w:val="90"/>
          <w:sz w:val="24"/>
        </w:rPr>
        <w:t xml:space="preserve"> </w:t>
      </w:r>
      <w:r>
        <w:rPr>
          <w:w w:val="90"/>
          <w:sz w:val="24"/>
        </w:rPr>
        <w:t>pages</w:t>
      </w:r>
      <w:r>
        <w:rPr>
          <w:spacing w:val="-19"/>
          <w:w w:val="90"/>
          <w:sz w:val="24"/>
        </w:rPr>
        <w:t xml:space="preserve"> </w:t>
      </w:r>
      <w:r>
        <w:rPr>
          <w:w w:val="90"/>
          <w:sz w:val="24"/>
        </w:rPr>
        <w:t>in</w:t>
      </w:r>
      <w:r>
        <w:rPr>
          <w:spacing w:val="-18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18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application.</w:t>
      </w:r>
    </w:p>
    <w:p w:rsidR="00800E43" w:rsidRDefault="00800E43">
      <w:pPr>
        <w:pStyle w:val="ListParagraph"/>
        <w:spacing w:line="291" w:lineRule="exact"/>
        <w:rPr>
          <w:sz w:val="24"/>
        </w:rPr>
        <w:sectPr w:rsidR="00800E43">
          <w:pgSz w:w="11920" w:h="16840"/>
          <w:pgMar w:top="1400" w:right="141" w:bottom="280" w:left="992" w:header="720" w:footer="720" w:gutter="0"/>
          <w:cols w:space="720"/>
        </w:sectPr>
      </w:pPr>
    </w:p>
    <w:p w:rsidR="00800E43" w:rsidRDefault="00114EFB">
      <w:pPr>
        <w:pStyle w:val="BodyText"/>
        <w:ind w:left="47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486150" cy="3181350"/>
            <wp:effectExtent l="0" t="0" r="0" b="0"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43" w:rsidRDefault="00800E43">
      <w:pPr>
        <w:pStyle w:val="BodyText"/>
        <w:rPr>
          <w:sz w:val="32"/>
        </w:rPr>
      </w:pPr>
    </w:p>
    <w:p w:rsidR="00800E43" w:rsidRDefault="00800E43">
      <w:pPr>
        <w:pStyle w:val="BodyText"/>
        <w:spacing w:before="140"/>
        <w:rPr>
          <w:sz w:val="32"/>
        </w:rPr>
      </w:pPr>
    </w:p>
    <w:p w:rsidR="00800E43" w:rsidRDefault="00114EFB">
      <w:pPr>
        <w:pStyle w:val="Heading1"/>
        <w:spacing w:before="0"/>
      </w:pPr>
      <w:r>
        <w:rPr>
          <w:w w:val="90"/>
        </w:rPr>
        <w:t>Project</w:t>
      </w:r>
      <w:r>
        <w:rPr>
          <w:spacing w:val="1"/>
        </w:rPr>
        <w:t xml:space="preserve"> </w:t>
      </w:r>
      <w:r>
        <w:rPr>
          <w:spacing w:val="-4"/>
        </w:rPr>
        <w:t>Flow:</w:t>
      </w:r>
    </w:p>
    <w:p w:rsidR="00800E43" w:rsidRDefault="00114EFB">
      <w:pPr>
        <w:pStyle w:val="Heading4"/>
        <w:spacing w:before="375"/>
      </w:pPr>
      <w:r>
        <w:rPr>
          <w:w w:val="90"/>
        </w:rPr>
        <w:t>Milestone</w:t>
      </w:r>
      <w:r>
        <w:rPr>
          <w:spacing w:val="9"/>
        </w:rPr>
        <w:t xml:space="preserve"> </w:t>
      </w:r>
      <w:r>
        <w:rPr>
          <w:w w:val="90"/>
        </w:rPr>
        <w:t>1:</w:t>
      </w:r>
      <w:r>
        <w:rPr>
          <w:spacing w:val="10"/>
        </w:rPr>
        <w:t xml:space="preserve"> </w:t>
      </w:r>
      <w:r>
        <w:rPr>
          <w:w w:val="90"/>
        </w:rPr>
        <w:t>Project</w:t>
      </w:r>
      <w:r>
        <w:rPr>
          <w:spacing w:val="10"/>
        </w:rPr>
        <w:t xml:space="preserve"> </w:t>
      </w:r>
      <w:r>
        <w:rPr>
          <w:w w:val="90"/>
        </w:rPr>
        <w:t>Setup</w:t>
      </w:r>
      <w:r>
        <w:rPr>
          <w:spacing w:val="10"/>
        </w:rPr>
        <w:t xml:space="preserve"> </w:t>
      </w:r>
      <w:r>
        <w:rPr>
          <w:w w:val="90"/>
        </w:rPr>
        <w:t>and</w:t>
      </w:r>
      <w:r>
        <w:rPr>
          <w:spacing w:val="10"/>
        </w:rPr>
        <w:t xml:space="preserve"> </w:t>
      </w:r>
      <w:r>
        <w:rPr>
          <w:spacing w:val="-2"/>
          <w:w w:val="90"/>
        </w:rPr>
        <w:t>Configuration:</w:t>
      </w:r>
    </w:p>
    <w:p w:rsidR="00800E43" w:rsidRDefault="00114EFB">
      <w:pPr>
        <w:pStyle w:val="Heading4"/>
        <w:numPr>
          <w:ilvl w:val="0"/>
          <w:numId w:val="7"/>
        </w:numPr>
        <w:tabs>
          <w:tab w:val="left" w:pos="301"/>
        </w:tabs>
        <w:ind w:left="301" w:hanging="274"/>
      </w:pPr>
      <w:r>
        <w:rPr>
          <w:w w:val="90"/>
        </w:rPr>
        <w:t>Create</w:t>
      </w:r>
      <w:r>
        <w:rPr>
          <w:spacing w:val="12"/>
        </w:rPr>
        <w:t xml:space="preserve"> </w:t>
      </w:r>
      <w:r>
        <w:rPr>
          <w:w w:val="90"/>
        </w:rPr>
        <w:t>project</w:t>
      </w:r>
      <w:r>
        <w:rPr>
          <w:spacing w:val="13"/>
        </w:rPr>
        <w:t xml:space="preserve"> </w:t>
      </w:r>
      <w:r>
        <w:rPr>
          <w:w w:val="90"/>
        </w:rPr>
        <w:t>folders</w:t>
      </w:r>
      <w:r>
        <w:rPr>
          <w:spacing w:val="13"/>
        </w:rPr>
        <w:t xml:space="preserve"> </w:t>
      </w:r>
      <w:r>
        <w:rPr>
          <w:w w:val="90"/>
        </w:rPr>
        <w:t>and</w:t>
      </w:r>
      <w:r>
        <w:rPr>
          <w:spacing w:val="13"/>
        </w:rPr>
        <w:t xml:space="preserve"> </w:t>
      </w:r>
      <w:r>
        <w:rPr>
          <w:spacing w:val="-2"/>
          <w:w w:val="90"/>
        </w:rPr>
        <w:t>files:</w:t>
      </w:r>
    </w:p>
    <w:p w:rsidR="00800E43" w:rsidRDefault="00114EFB" w:rsidP="00F835AA">
      <w:pPr>
        <w:pStyle w:val="ListParagraph"/>
        <w:numPr>
          <w:ilvl w:val="0"/>
          <w:numId w:val="7"/>
        </w:numPr>
        <w:tabs>
          <w:tab w:val="left" w:pos="301"/>
        </w:tabs>
        <w:spacing w:before="186"/>
        <w:ind w:left="301" w:hanging="274"/>
        <w:rPr>
          <w:sz w:val="24"/>
        </w:rPr>
      </w:pPr>
      <w:r>
        <w:rPr>
          <w:w w:val="90"/>
          <w:sz w:val="24"/>
        </w:rPr>
        <w:t>Client</w:t>
      </w:r>
      <w:r>
        <w:rPr>
          <w:spacing w:val="-16"/>
          <w:w w:val="90"/>
          <w:sz w:val="24"/>
        </w:rPr>
        <w:t xml:space="preserve"> </w:t>
      </w:r>
      <w:r>
        <w:rPr>
          <w:spacing w:val="-2"/>
          <w:sz w:val="24"/>
        </w:rPr>
        <w:t>folders.</w:t>
      </w:r>
    </w:p>
    <w:p w:rsidR="00800E43" w:rsidRDefault="00114EFB" w:rsidP="00F835AA">
      <w:pPr>
        <w:pStyle w:val="ListParagraph"/>
        <w:numPr>
          <w:ilvl w:val="1"/>
          <w:numId w:val="7"/>
        </w:numPr>
        <w:tabs>
          <w:tab w:val="left" w:pos="150"/>
        </w:tabs>
        <w:spacing w:before="39" w:line="466" w:lineRule="exact"/>
        <w:ind w:left="27" w:right="8660" w:firstLine="0"/>
      </w:pPr>
      <w:r>
        <w:rPr>
          <w:sz w:val="24"/>
        </w:rPr>
        <w:t>Server</w:t>
      </w:r>
      <w:r>
        <w:rPr>
          <w:spacing w:val="-28"/>
          <w:sz w:val="24"/>
        </w:rPr>
        <w:t xml:space="preserve"> </w:t>
      </w:r>
      <w:r>
        <w:rPr>
          <w:sz w:val="24"/>
        </w:rPr>
        <w:t xml:space="preserve">folders </w:t>
      </w:r>
    </w:p>
    <w:p w:rsidR="00800E43" w:rsidRDefault="00800E43">
      <w:pPr>
        <w:pStyle w:val="BodyText"/>
      </w:pPr>
    </w:p>
    <w:p w:rsidR="00800E43" w:rsidRDefault="00800E43">
      <w:pPr>
        <w:pStyle w:val="BodyText"/>
      </w:pPr>
    </w:p>
    <w:p w:rsidR="00800E43" w:rsidRDefault="00800E43">
      <w:pPr>
        <w:pStyle w:val="BodyText"/>
      </w:pPr>
    </w:p>
    <w:p w:rsidR="00800E43" w:rsidRDefault="00800E43">
      <w:pPr>
        <w:pStyle w:val="BodyText"/>
        <w:spacing w:before="101"/>
      </w:pPr>
    </w:p>
    <w:p w:rsidR="00800E43" w:rsidRDefault="00114EFB">
      <w:pPr>
        <w:pStyle w:val="BodyText"/>
        <w:ind w:left="27"/>
      </w:pPr>
      <w:r>
        <w:rPr>
          <w:spacing w:val="-2"/>
          <w:w w:val="90"/>
        </w:rPr>
        <w:t>Referral</w:t>
      </w:r>
      <w:r>
        <w:rPr>
          <w:spacing w:val="-7"/>
          <w:w w:val="90"/>
        </w:rPr>
        <w:t xml:space="preserve"> </w:t>
      </w:r>
      <w:r>
        <w:rPr>
          <w:spacing w:val="-2"/>
        </w:rPr>
        <w:t>Image:</w:t>
      </w:r>
    </w:p>
    <w:p w:rsidR="00800E43" w:rsidRDefault="00800E43">
      <w:pPr>
        <w:pStyle w:val="BodyText"/>
        <w:sectPr w:rsidR="00800E43">
          <w:pgSz w:w="11920" w:h="16840"/>
          <w:pgMar w:top="1360" w:right="141" w:bottom="280" w:left="992" w:header="720" w:footer="720" w:gutter="0"/>
          <w:cols w:space="720"/>
        </w:sectPr>
      </w:pPr>
    </w:p>
    <w:p w:rsidR="00800E43" w:rsidRDefault="00114EFB">
      <w:pPr>
        <w:pStyle w:val="BodyText"/>
        <w:ind w:left="114"/>
        <w:rPr>
          <w:sz w:val="20"/>
          <w:lang w:val="en-IN"/>
        </w:rPr>
      </w:pPr>
      <w:r>
        <w:rPr>
          <w:noProof/>
          <w:sz w:val="20"/>
        </w:rPr>
        <w:lastRenderedPageBreak/>
        <w:drawing>
          <wp:inline distT="0" distB="0" distL="114300" distR="114300">
            <wp:extent cx="1968500" cy="5417185"/>
            <wp:effectExtent l="0" t="0" r="12700" b="8255"/>
            <wp:docPr id="39" name="Picture 39" descr="WhatsApp Image 2025-06-29 at 9.58.2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WhatsApp Image 2025-06-29 at 9.58.27 A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54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43" w:rsidRDefault="00800E43">
      <w:pPr>
        <w:pStyle w:val="BodyText"/>
      </w:pPr>
    </w:p>
    <w:p w:rsidR="00800E43" w:rsidRDefault="00800E43">
      <w:pPr>
        <w:pStyle w:val="BodyText"/>
      </w:pPr>
    </w:p>
    <w:p w:rsidR="00800E43" w:rsidRDefault="00800E43">
      <w:pPr>
        <w:pStyle w:val="BodyText"/>
      </w:pPr>
    </w:p>
    <w:p w:rsidR="00800E43" w:rsidRDefault="00800E43">
      <w:pPr>
        <w:pStyle w:val="BodyText"/>
      </w:pPr>
    </w:p>
    <w:p w:rsidR="00800E43" w:rsidRDefault="00800E43">
      <w:pPr>
        <w:pStyle w:val="BodyText"/>
      </w:pPr>
    </w:p>
    <w:p w:rsidR="00800E43" w:rsidRDefault="00800E43">
      <w:pPr>
        <w:pStyle w:val="BodyText"/>
      </w:pPr>
    </w:p>
    <w:p w:rsidR="00800E43" w:rsidRDefault="00800E43">
      <w:pPr>
        <w:pStyle w:val="BodyText"/>
        <w:spacing w:before="82"/>
      </w:pPr>
    </w:p>
    <w:p w:rsidR="00800E43" w:rsidRDefault="00114EFB">
      <w:pPr>
        <w:pStyle w:val="Heading4"/>
      </w:pPr>
      <w:r>
        <w:rPr>
          <w:w w:val="90"/>
        </w:rPr>
        <w:t>Milestone</w:t>
      </w:r>
      <w:r>
        <w:rPr>
          <w:spacing w:val="16"/>
        </w:rPr>
        <w:t xml:space="preserve"> </w:t>
      </w:r>
      <w:r>
        <w:rPr>
          <w:w w:val="90"/>
        </w:rPr>
        <w:t>2:</w:t>
      </w:r>
      <w:r>
        <w:rPr>
          <w:spacing w:val="17"/>
        </w:rPr>
        <w:t xml:space="preserve"> </w:t>
      </w:r>
      <w:r>
        <w:rPr>
          <w:w w:val="90"/>
        </w:rPr>
        <w:t>Backend</w:t>
      </w:r>
      <w:r>
        <w:rPr>
          <w:spacing w:val="16"/>
        </w:rPr>
        <w:t xml:space="preserve"> </w:t>
      </w:r>
      <w:r>
        <w:rPr>
          <w:spacing w:val="-2"/>
          <w:w w:val="90"/>
        </w:rPr>
        <w:t>Development:</w:t>
      </w:r>
    </w:p>
    <w:p w:rsidR="00800E43" w:rsidRDefault="00114EFB">
      <w:pPr>
        <w:pStyle w:val="ListParagraph"/>
        <w:numPr>
          <w:ilvl w:val="0"/>
          <w:numId w:val="8"/>
        </w:numPr>
        <w:tabs>
          <w:tab w:val="left" w:pos="268"/>
        </w:tabs>
        <w:spacing w:before="176"/>
        <w:ind w:left="268" w:hanging="241"/>
        <w:rPr>
          <w:rFonts w:ascii="Tahoma"/>
          <w:b/>
          <w:sz w:val="24"/>
        </w:rPr>
      </w:pPr>
      <w:r>
        <w:rPr>
          <w:rFonts w:ascii="Tahoma"/>
          <w:b/>
          <w:spacing w:val="-8"/>
          <w:sz w:val="24"/>
        </w:rPr>
        <w:t>Setup</w:t>
      </w:r>
      <w:r>
        <w:rPr>
          <w:rFonts w:ascii="Tahoma"/>
          <w:b/>
          <w:spacing w:val="-13"/>
          <w:sz w:val="24"/>
        </w:rPr>
        <w:t xml:space="preserve"> </w:t>
      </w:r>
      <w:r>
        <w:rPr>
          <w:rFonts w:ascii="Tahoma"/>
          <w:b/>
          <w:spacing w:val="-8"/>
          <w:sz w:val="24"/>
        </w:rPr>
        <w:t>express</w:t>
      </w:r>
      <w:r>
        <w:rPr>
          <w:rFonts w:ascii="Tahoma"/>
          <w:b/>
          <w:spacing w:val="-13"/>
          <w:sz w:val="24"/>
        </w:rPr>
        <w:t xml:space="preserve"> </w:t>
      </w:r>
      <w:r>
        <w:rPr>
          <w:rFonts w:ascii="Tahoma"/>
          <w:b/>
          <w:spacing w:val="-8"/>
          <w:sz w:val="24"/>
        </w:rPr>
        <w:t>server:</w:t>
      </w:r>
    </w:p>
    <w:p w:rsidR="00800E43" w:rsidRDefault="00800E43">
      <w:pPr>
        <w:pStyle w:val="BodyText"/>
      </w:pPr>
    </w:p>
    <w:p w:rsidR="00800E43" w:rsidRDefault="00800E43">
      <w:pPr>
        <w:pStyle w:val="BodyText"/>
        <w:spacing w:before="48"/>
      </w:pPr>
    </w:p>
    <w:p w:rsidR="00800E43" w:rsidRDefault="00114EFB">
      <w:pPr>
        <w:pStyle w:val="BodyText"/>
        <w:spacing w:before="1"/>
        <w:ind w:left="27"/>
      </w:pPr>
      <w:r>
        <w:rPr>
          <w:w w:val="90"/>
        </w:rPr>
        <w:t>Reference</w:t>
      </w:r>
      <w:r>
        <w:rPr>
          <w:spacing w:val="-12"/>
          <w:w w:val="90"/>
        </w:rPr>
        <w:t xml:space="preserve"> </w:t>
      </w:r>
      <w:r>
        <w:rPr>
          <w:spacing w:val="-2"/>
        </w:rPr>
        <w:t>Image:</w:t>
      </w:r>
    </w:p>
    <w:p w:rsidR="00800E43" w:rsidRDefault="00800E43">
      <w:pPr>
        <w:pStyle w:val="BodyText"/>
        <w:sectPr w:rsidR="00800E43">
          <w:pgSz w:w="11920" w:h="16840"/>
          <w:pgMar w:top="1540" w:right="141" w:bottom="280" w:left="992" w:header="720" w:footer="720" w:gutter="0"/>
          <w:cols w:space="720"/>
        </w:sectPr>
      </w:pPr>
    </w:p>
    <w:p w:rsidR="00800E43" w:rsidRDefault="00114EFB">
      <w:pPr>
        <w:pStyle w:val="BodyText"/>
        <w:ind w:left="5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643755" cy="3028950"/>
            <wp:effectExtent l="0" t="0" r="0" b="0"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4000" cy="302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43" w:rsidRDefault="00114EFB">
      <w:pPr>
        <w:pStyle w:val="BodyText"/>
        <w:spacing w:before="231"/>
        <w:ind w:left="27"/>
      </w:pPr>
      <w:r>
        <w:rPr>
          <w:w w:val="90"/>
        </w:rPr>
        <w:t>Now</w:t>
      </w:r>
      <w:r>
        <w:rPr>
          <w:spacing w:val="-16"/>
          <w:w w:val="90"/>
        </w:rPr>
        <w:t xml:space="preserve"> </w:t>
      </w:r>
      <w:r>
        <w:rPr>
          <w:w w:val="90"/>
        </w:rPr>
        <w:t>your</w:t>
      </w:r>
      <w:r>
        <w:rPr>
          <w:spacing w:val="-15"/>
          <w:w w:val="90"/>
        </w:rPr>
        <w:t xml:space="preserve"> </w:t>
      </w:r>
      <w:r>
        <w:rPr>
          <w:w w:val="90"/>
        </w:rPr>
        <w:t>express</w:t>
      </w:r>
      <w:r>
        <w:rPr>
          <w:spacing w:val="-16"/>
          <w:w w:val="90"/>
        </w:rPr>
        <w:t xml:space="preserve"> </w:t>
      </w:r>
      <w:r>
        <w:rPr>
          <w:w w:val="90"/>
        </w:rPr>
        <w:t>is</w:t>
      </w:r>
      <w:r>
        <w:rPr>
          <w:spacing w:val="-15"/>
          <w:w w:val="90"/>
        </w:rPr>
        <w:t xml:space="preserve"> </w:t>
      </w:r>
      <w:r>
        <w:rPr>
          <w:w w:val="90"/>
        </w:rPr>
        <w:t>successfully</w:t>
      </w:r>
      <w:r>
        <w:rPr>
          <w:spacing w:val="-16"/>
          <w:w w:val="90"/>
        </w:rPr>
        <w:t xml:space="preserve"> </w:t>
      </w:r>
      <w:r>
        <w:rPr>
          <w:spacing w:val="-2"/>
          <w:w w:val="90"/>
        </w:rPr>
        <w:t>created.</w:t>
      </w:r>
    </w:p>
    <w:p w:rsidR="00800E43" w:rsidRDefault="00800E43">
      <w:pPr>
        <w:pStyle w:val="BodyText"/>
      </w:pPr>
    </w:p>
    <w:p w:rsidR="00800E43" w:rsidRDefault="00800E43">
      <w:pPr>
        <w:pStyle w:val="BodyText"/>
      </w:pPr>
    </w:p>
    <w:p w:rsidR="00800E43" w:rsidRDefault="00800E43">
      <w:pPr>
        <w:pStyle w:val="BodyText"/>
      </w:pPr>
    </w:p>
    <w:p w:rsidR="00800E43" w:rsidRDefault="00800E43">
      <w:pPr>
        <w:pStyle w:val="BodyText"/>
      </w:pPr>
    </w:p>
    <w:p w:rsidR="00800E43" w:rsidRDefault="00800E43">
      <w:pPr>
        <w:pStyle w:val="BodyText"/>
      </w:pPr>
    </w:p>
    <w:p w:rsidR="00800E43" w:rsidRDefault="00800E43">
      <w:pPr>
        <w:pStyle w:val="BodyText"/>
      </w:pPr>
    </w:p>
    <w:p w:rsidR="00800E43" w:rsidRDefault="00800E43">
      <w:pPr>
        <w:pStyle w:val="BodyText"/>
      </w:pPr>
    </w:p>
    <w:p w:rsidR="00800E43" w:rsidRDefault="00800E43">
      <w:pPr>
        <w:pStyle w:val="BodyText"/>
      </w:pPr>
    </w:p>
    <w:p w:rsidR="00800E43" w:rsidRDefault="00800E43">
      <w:pPr>
        <w:pStyle w:val="BodyText"/>
      </w:pPr>
    </w:p>
    <w:p w:rsidR="00800E43" w:rsidRDefault="00800E43">
      <w:pPr>
        <w:pStyle w:val="BodyText"/>
      </w:pPr>
    </w:p>
    <w:p w:rsidR="00800E43" w:rsidRDefault="00800E43">
      <w:pPr>
        <w:pStyle w:val="BodyText"/>
      </w:pPr>
    </w:p>
    <w:p w:rsidR="00800E43" w:rsidRDefault="00800E43">
      <w:pPr>
        <w:pStyle w:val="BodyText"/>
      </w:pPr>
    </w:p>
    <w:p w:rsidR="00800E43" w:rsidRDefault="00800E43">
      <w:pPr>
        <w:pStyle w:val="BodyText"/>
      </w:pPr>
    </w:p>
    <w:p w:rsidR="00800E43" w:rsidRDefault="00800E43">
      <w:pPr>
        <w:pStyle w:val="BodyText"/>
        <w:spacing w:before="275"/>
      </w:pPr>
    </w:p>
    <w:p w:rsidR="00800E43" w:rsidRDefault="00114EFB">
      <w:pPr>
        <w:pStyle w:val="BodyText"/>
        <w:ind w:left="27"/>
      </w:pPr>
      <w:r>
        <w:rPr>
          <w:w w:val="90"/>
        </w:rPr>
        <w:t>Reference</w:t>
      </w:r>
      <w:r>
        <w:rPr>
          <w:spacing w:val="-12"/>
          <w:w w:val="90"/>
        </w:rPr>
        <w:t xml:space="preserve"> </w:t>
      </w:r>
      <w:r>
        <w:rPr>
          <w:spacing w:val="-2"/>
        </w:rPr>
        <w:t>Image:</w:t>
      </w:r>
    </w:p>
    <w:p w:rsidR="00800E43" w:rsidRDefault="00800E43">
      <w:pPr>
        <w:pStyle w:val="BodyText"/>
        <w:sectPr w:rsidR="00800E43">
          <w:pgSz w:w="11920" w:h="16840"/>
          <w:pgMar w:top="1540" w:right="141" w:bottom="280" w:left="992" w:header="720" w:footer="720" w:gutter="0"/>
          <w:cols w:space="720"/>
        </w:sectPr>
      </w:pPr>
    </w:p>
    <w:p w:rsidR="00800E43" w:rsidRDefault="00114EFB">
      <w:pPr>
        <w:pStyle w:val="BodyText"/>
        <w:ind w:left="5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545455" cy="5077460"/>
            <wp:effectExtent l="0" t="0" r="0" b="0"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675" cy="507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43" w:rsidRDefault="00800E43">
      <w:pPr>
        <w:pStyle w:val="BodyText"/>
      </w:pPr>
    </w:p>
    <w:p w:rsidR="00800E43" w:rsidRDefault="00800E43">
      <w:pPr>
        <w:pStyle w:val="BodyText"/>
      </w:pPr>
    </w:p>
    <w:p w:rsidR="00800E43" w:rsidRDefault="00800E43">
      <w:pPr>
        <w:pStyle w:val="BodyText"/>
      </w:pPr>
    </w:p>
    <w:p w:rsidR="00800E43" w:rsidRDefault="00800E43">
      <w:pPr>
        <w:pStyle w:val="BodyText"/>
      </w:pPr>
    </w:p>
    <w:p w:rsidR="00800E43" w:rsidRDefault="00800E43">
      <w:pPr>
        <w:pStyle w:val="BodyText"/>
        <w:spacing w:before="88"/>
      </w:pPr>
    </w:p>
    <w:p w:rsidR="00800E43" w:rsidRDefault="00114EFB">
      <w:pPr>
        <w:pStyle w:val="Heading2"/>
        <w:ind w:left="84"/>
      </w:pPr>
      <w:r>
        <w:rPr>
          <w:spacing w:val="-2"/>
        </w:rPr>
        <w:t>Backend:</w:t>
      </w:r>
    </w:p>
    <w:p w:rsidR="00800E43" w:rsidRDefault="00114EFB">
      <w:pPr>
        <w:pStyle w:val="Heading4"/>
        <w:numPr>
          <w:ilvl w:val="0"/>
          <w:numId w:val="9"/>
        </w:numPr>
        <w:tabs>
          <w:tab w:val="left" w:pos="887"/>
        </w:tabs>
        <w:spacing w:before="241"/>
        <w:ind w:left="887" w:hanging="274"/>
        <w:jc w:val="left"/>
      </w:pPr>
      <w:r>
        <w:rPr>
          <w:w w:val="90"/>
        </w:rPr>
        <w:t>Set</w:t>
      </w:r>
      <w:r>
        <w:rPr>
          <w:spacing w:val="4"/>
        </w:rPr>
        <w:t xml:space="preserve"> </w:t>
      </w:r>
      <w:r>
        <w:rPr>
          <w:w w:val="90"/>
        </w:rPr>
        <w:t>Up</w:t>
      </w:r>
      <w:r>
        <w:rPr>
          <w:spacing w:val="4"/>
        </w:rPr>
        <w:t xml:space="preserve"> </w:t>
      </w:r>
      <w:r>
        <w:rPr>
          <w:w w:val="90"/>
        </w:rPr>
        <w:t>Project</w:t>
      </w:r>
      <w:r>
        <w:rPr>
          <w:spacing w:val="5"/>
        </w:rPr>
        <w:t xml:space="preserve"> </w:t>
      </w:r>
      <w:r>
        <w:rPr>
          <w:spacing w:val="-2"/>
          <w:w w:val="90"/>
        </w:rPr>
        <w:t>Structure:</w:t>
      </w:r>
    </w:p>
    <w:p w:rsidR="00800E43" w:rsidRDefault="00114EFB">
      <w:pPr>
        <w:pStyle w:val="BodyText"/>
        <w:spacing w:before="200"/>
        <w:rPr>
          <w:lang w:val="en-IN"/>
        </w:rPr>
      </w:pPr>
      <w:r>
        <w:rPr>
          <w:noProof/>
        </w:rPr>
        <w:lastRenderedPageBreak/>
        <w:drawing>
          <wp:inline distT="0" distB="0" distL="114300" distR="114300">
            <wp:extent cx="6839585" cy="4060825"/>
            <wp:effectExtent l="0" t="0" r="3175" b="8255"/>
            <wp:docPr id="40" name="Picture 40" descr="WhatsApp Image 2025-06-29 at 9.58.2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WhatsApp Image 2025-06-29 at 9.58.29 A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43" w:rsidRDefault="00800E43">
      <w:pPr>
        <w:pStyle w:val="ListParagraph"/>
        <w:rPr>
          <w:sz w:val="24"/>
        </w:rPr>
        <w:sectPr w:rsidR="00800E43">
          <w:pgSz w:w="11920" w:h="16840"/>
          <w:pgMar w:top="1240" w:right="141" w:bottom="280" w:left="992" w:header="720" w:footer="720" w:gutter="0"/>
          <w:cols w:space="720"/>
        </w:sectPr>
      </w:pPr>
    </w:p>
    <w:p w:rsidR="00800E43" w:rsidRDefault="00800E43">
      <w:pPr>
        <w:pStyle w:val="BodyText"/>
      </w:pPr>
    </w:p>
    <w:p w:rsidR="00800E43" w:rsidRDefault="00800E43">
      <w:pPr>
        <w:pStyle w:val="BodyText"/>
      </w:pPr>
    </w:p>
    <w:p w:rsidR="00800E43" w:rsidRDefault="00800E43">
      <w:pPr>
        <w:pStyle w:val="BodyText"/>
      </w:pPr>
    </w:p>
    <w:p w:rsidR="00800E43" w:rsidRDefault="00800E43">
      <w:pPr>
        <w:pStyle w:val="BodyText"/>
      </w:pPr>
    </w:p>
    <w:p w:rsidR="00800E43" w:rsidRDefault="00800E43">
      <w:pPr>
        <w:pStyle w:val="BodyText"/>
      </w:pPr>
    </w:p>
    <w:p w:rsidR="00800E43" w:rsidRDefault="00800E43">
      <w:pPr>
        <w:pStyle w:val="BodyText"/>
        <w:spacing w:before="175"/>
      </w:pPr>
    </w:p>
    <w:p w:rsidR="00800E43" w:rsidRDefault="00800E43">
      <w:pPr>
        <w:pStyle w:val="BodyText"/>
        <w:spacing w:before="66"/>
      </w:pPr>
    </w:p>
    <w:p w:rsidR="00800E43" w:rsidRDefault="00114EFB">
      <w:pPr>
        <w:pStyle w:val="Heading3"/>
      </w:pPr>
      <w:r>
        <w:rPr>
          <w:spacing w:val="-10"/>
        </w:rPr>
        <w:t>Code</w:t>
      </w:r>
      <w:r>
        <w:rPr>
          <w:spacing w:val="-14"/>
        </w:rPr>
        <w:t xml:space="preserve"> </w:t>
      </w:r>
      <w:r>
        <w:rPr>
          <w:spacing w:val="-2"/>
        </w:rPr>
        <w:t>Explanation:</w:t>
      </w:r>
    </w:p>
    <w:p w:rsidR="00800E43" w:rsidRDefault="00114EFB">
      <w:pPr>
        <w:pStyle w:val="Heading4"/>
        <w:spacing w:before="242"/>
      </w:pPr>
      <w:r>
        <w:rPr>
          <w:spacing w:val="-2"/>
        </w:rPr>
        <w:t>Schemas:</w:t>
      </w:r>
    </w:p>
    <w:p w:rsidR="00800E43" w:rsidRDefault="00114EFB">
      <w:pPr>
        <w:spacing w:before="235"/>
        <w:ind w:left="748"/>
        <w:rPr>
          <w:spacing w:val="-2"/>
          <w:w w:val="90"/>
        </w:rPr>
      </w:pPr>
      <w:r>
        <w:rPr>
          <w:w w:val="90"/>
        </w:rPr>
        <w:t>Now</w:t>
      </w:r>
      <w:r>
        <w:rPr>
          <w:spacing w:val="-16"/>
          <w:w w:val="90"/>
        </w:rPr>
        <w:t xml:space="preserve"> </w:t>
      </w:r>
      <w:r>
        <w:rPr>
          <w:w w:val="90"/>
        </w:rPr>
        <w:t>let</w:t>
      </w:r>
      <w:r>
        <w:rPr>
          <w:spacing w:val="-16"/>
          <w:w w:val="90"/>
        </w:rPr>
        <w:t xml:space="preserve"> </w:t>
      </w:r>
      <w:r>
        <w:rPr>
          <w:w w:val="90"/>
        </w:rPr>
        <w:t>us</w:t>
      </w:r>
      <w:r>
        <w:rPr>
          <w:spacing w:val="-16"/>
          <w:w w:val="90"/>
        </w:rPr>
        <w:t xml:space="preserve"> </w:t>
      </w:r>
      <w:r>
        <w:rPr>
          <w:w w:val="90"/>
        </w:rPr>
        <w:t>define</w:t>
      </w:r>
      <w:r>
        <w:rPr>
          <w:spacing w:val="-16"/>
          <w:w w:val="90"/>
        </w:rPr>
        <w:t xml:space="preserve"> </w:t>
      </w:r>
      <w:r>
        <w:rPr>
          <w:w w:val="90"/>
        </w:rPr>
        <w:t>the</w:t>
      </w:r>
      <w:r>
        <w:rPr>
          <w:spacing w:val="-16"/>
          <w:w w:val="90"/>
        </w:rPr>
        <w:t xml:space="preserve"> </w:t>
      </w:r>
      <w:r>
        <w:rPr>
          <w:w w:val="90"/>
        </w:rPr>
        <w:t>required</w:t>
      </w:r>
      <w:r>
        <w:rPr>
          <w:spacing w:val="-16"/>
          <w:w w:val="90"/>
        </w:rPr>
        <w:t xml:space="preserve"> </w:t>
      </w:r>
      <w:r>
        <w:rPr>
          <w:spacing w:val="-2"/>
          <w:w w:val="90"/>
        </w:rPr>
        <w:t>schemas</w:t>
      </w:r>
    </w:p>
    <w:p w:rsidR="00800E43" w:rsidRDefault="00800E43">
      <w:pPr>
        <w:spacing w:before="235"/>
        <w:ind w:left="748"/>
        <w:rPr>
          <w:spacing w:val="-2"/>
          <w:w w:val="90"/>
        </w:rPr>
      </w:pPr>
    </w:p>
    <w:p w:rsidR="00800E43" w:rsidRDefault="00114EFB">
      <w:pPr>
        <w:pStyle w:val="BodyText"/>
        <w:spacing w:before="16"/>
        <w:rPr>
          <w:sz w:val="20"/>
          <w:lang w:val="en-IN"/>
        </w:rPr>
      </w:pPr>
      <w:r>
        <w:rPr>
          <w:noProof/>
          <w:sz w:val="20"/>
        </w:rPr>
        <w:drawing>
          <wp:inline distT="0" distB="0" distL="114300" distR="114300">
            <wp:extent cx="4933315" cy="4206875"/>
            <wp:effectExtent l="0" t="0" r="4445" b="14605"/>
            <wp:docPr id="41" name="Picture 41" descr="WhatsApp Image 2025-06-29 at 9.58.2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WhatsApp Image 2025-06-29 at 9.58.25 A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43" w:rsidRDefault="00800E43">
      <w:pPr>
        <w:pStyle w:val="BodyText"/>
        <w:rPr>
          <w:sz w:val="20"/>
        </w:rPr>
        <w:sectPr w:rsidR="00800E43">
          <w:pgSz w:w="11920" w:h="16840"/>
          <w:pgMar w:top="1940" w:right="141" w:bottom="280" w:left="992" w:header="720" w:footer="720" w:gutter="0"/>
          <w:cols w:space="720"/>
        </w:sectPr>
      </w:pPr>
    </w:p>
    <w:p w:rsidR="00800E43" w:rsidRDefault="00114EFB">
      <w:pPr>
        <w:pStyle w:val="BodyText"/>
        <w:ind w:left="778"/>
        <w:rPr>
          <w:sz w:val="20"/>
          <w:lang w:val="en-IN"/>
        </w:rPr>
      </w:pPr>
      <w:r>
        <w:rPr>
          <w:noProof/>
          <w:sz w:val="20"/>
        </w:rPr>
        <w:lastRenderedPageBreak/>
        <w:drawing>
          <wp:inline distT="0" distB="0" distL="114300" distR="114300">
            <wp:extent cx="5475605" cy="5139690"/>
            <wp:effectExtent l="0" t="0" r="10795" b="11430"/>
            <wp:docPr id="42" name="Picture 42" descr="WhatsApp Image 2025-06-29 at 9.58.3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WhatsApp Image 2025-06-29 at 9.58.31 A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43" w:rsidRDefault="00800E43">
      <w:pPr>
        <w:pStyle w:val="BodyText"/>
        <w:spacing w:before="81"/>
      </w:pPr>
    </w:p>
    <w:p w:rsidR="00800E43" w:rsidRDefault="00114EFB">
      <w:pPr>
        <w:pStyle w:val="Heading4"/>
      </w:pPr>
      <w:r>
        <w:rPr>
          <w:w w:val="90"/>
        </w:rPr>
        <w:t>User</w:t>
      </w:r>
      <w:r>
        <w:rPr>
          <w:spacing w:val="8"/>
        </w:rPr>
        <w:t xml:space="preserve"> </w:t>
      </w:r>
      <w:r>
        <w:rPr>
          <w:spacing w:val="-2"/>
        </w:rPr>
        <w:t>Authentication:</w:t>
      </w:r>
    </w:p>
    <w:p w:rsidR="00800E43" w:rsidRDefault="00114EFB">
      <w:pPr>
        <w:tabs>
          <w:tab w:val="left" w:pos="337"/>
        </w:tabs>
        <w:spacing w:before="234" w:line="288" w:lineRule="exact"/>
        <w:ind w:left="27"/>
        <w:rPr>
          <w:rFonts w:ascii="Tahoma" w:hAnsi="Tahoma"/>
          <w:b/>
          <w:sz w:val="24"/>
        </w:rPr>
      </w:pPr>
      <w:r>
        <w:rPr>
          <w:spacing w:val="-10"/>
          <w:sz w:val="24"/>
        </w:rPr>
        <w:t>·</w:t>
      </w:r>
      <w:r>
        <w:rPr>
          <w:sz w:val="24"/>
        </w:rPr>
        <w:tab/>
      </w:r>
      <w:r>
        <w:rPr>
          <w:rFonts w:ascii="Tahoma" w:hAnsi="Tahoma"/>
          <w:b/>
          <w:spacing w:val="-2"/>
          <w:sz w:val="24"/>
        </w:rPr>
        <w:t>Backend</w:t>
      </w:r>
    </w:p>
    <w:p w:rsidR="00800E43" w:rsidRDefault="00114EFB">
      <w:pPr>
        <w:pStyle w:val="BodyText"/>
        <w:spacing w:before="2" w:line="235" w:lineRule="auto"/>
        <w:ind w:left="748" w:right="799"/>
        <w:rPr>
          <w:spacing w:val="-2"/>
        </w:rPr>
      </w:pPr>
      <w:r>
        <w:rPr>
          <w:spacing w:val="-2"/>
        </w:rPr>
        <w:t>Now,</w:t>
      </w:r>
      <w:r>
        <w:rPr>
          <w:spacing w:val="10"/>
        </w:rPr>
        <w:t xml:space="preserve"> </w:t>
      </w:r>
      <w:r>
        <w:rPr>
          <w:spacing w:val="-2"/>
        </w:rPr>
        <w:t>here</w:t>
      </w:r>
      <w:r>
        <w:rPr>
          <w:spacing w:val="10"/>
        </w:rPr>
        <w:t xml:space="preserve"> </w:t>
      </w:r>
      <w:r>
        <w:rPr>
          <w:spacing w:val="-2"/>
        </w:rPr>
        <w:t>we</w:t>
      </w:r>
      <w:r>
        <w:rPr>
          <w:spacing w:val="10"/>
        </w:rPr>
        <w:t xml:space="preserve"> </w:t>
      </w:r>
      <w:r>
        <w:rPr>
          <w:spacing w:val="-2"/>
        </w:rPr>
        <w:t>define</w:t>
      </w:r>
      <w: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functions</w:t>
      </w:r>
      <w:r>
        <w:t xml:space="preserve"> </w:t>
      </w:r>
      <w:r>
        <w:rPr>
          <w:spacing w:val="-2"/>
        </w:rPr>
        <w:t>to</w:t>
      </w:r>
      <w:r>
        <w:t xml:space="preserve"> </w:t>
      </w:r>
      <w:r>
        <w:rPr>
          <w:spacing w:val="-2"/>
        </w:rPr>
        <w:t>handle</w:t>
      </w:r>
      <w:r>
        <w:rPr>
          <w:spacing w:val="1"/>
        </w:rPr>
        <w:t xml:space="preserve"> </w:t>
      </w:r>
      <w:r>
        <w:rPr>
          <w:spacing w:val="-2"/>
        </w:rPr>
        <w:t>http</w:t>
      </w:r>
      <w:r>
        <w:t xml:space="preserve"> </w:t>
      </w:r>
      <w:r>
        <w:rPr>
          <w:spacing w:val="-2"/>
        </w:rPr>
        <w:t>requests</w:t>
      </w:r>
      <w:r>
        <w:t xml:space="preserve"> </w:t>
      </w:r>
      <w:r>
        <w:rPr>
          <w:spacing w:val="-2"/>
        </w:rPr>
        <w:t>from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2"/>
        </w:rPr>
        <w:t>client</w:t>
      </w:r>
      <w:r>
        <w:rPr>
          <w:spacing w:val="1"/>
        </w:rPr>
        <w:t xml:space="preserve"> </w:t>
      </w:r>
      <w:r>
        <w:rPr>
          <w:spacing w:val="-2"/>
        </w:rPr>
        <w:t>for authentication.</w:t>
      </w:r>
    </w:p>
    <w:p w:rsidR="00800E43" w:rsidRDefault="00800E43">
      <w:pPr>
        <w:pStyle w:val="BodyText"/>
        <w:spacing w:before="2" w:line="235" w:lineRule="auto"/>
        <w:ind w:left="748" w:right="799"/>
        <w:rPr>
          <w:spacing w:val="-2"/>
        </w:rPr>
      </w:pPr>
    </w:p>
    <w:p w:rsidR="00800E43" w:rsidRDefault="00114EFB">
      <w:pPr>
        <w:pStyle w:val="BodyText"/>
        <w:spacing w:line="235" w:lineRule="auto"/>
        <w:rPr>
          <w:sz w:val="20"/>
        </w:rPr>
      </w:pPr>
      <w:r>
        <w:rPr>
          <w:rFonts w:ascii="SimSun" w:eastAsia="SimSun" w:hAnsi="SimSun" w:cs="SimSun"/>
          <w:noProof/>
        </w:rPr>
        <w:drawing>
          <wp:inline distT="0" distB="0" distL="114300" distR="114300">
            <wp:extent cx="304800" cy="304800"/>
            <wp:effectExtent l="0" t="0" r="0" b="0"/>
            <wp:docPr id="43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/>
          <w:noProof/>
        </w:rPr>
        <w:drawing>
          <wp:inline distT="0" distB="0" distL="114300" distR="114300">
            <wp:extent cx="304800" cy="304800"/>
            <wp:effectExtent l="0" t="0" r="0" b="0"/>
            <wp:docPr id="44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/>
          <w:noProof/>
        </w:rPr>
        <w:drawing>
          <wp:inline distT="0" distB="0" distL="114300" distR="114300">
            <wp:extent cx="304800" cy="304800"/>
            <wp:effectExtent l="0" t="0" r="0" b="0"/>
            <wp:docPr id="45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drawing>
          <wp:inline distT="0" distB="0" distL="114300" distR="114300">
            <wp:extent cx="4575810" cy="2845435"/>
            <wp:effectExtent l="0" t="0" r="11430" b="4445"/>
            <wp:docPr id="47" name="Picture 47" descr="WhatsApp Image 2025-06-29 at 9.58.3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WhatsApp Image 2025-06-29 at 9.58.32 AM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58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43" w:rsidRDefault="00800E43">
      <w:pPr>
        <w:pStyle w:val="BodyText"/>
        <w:spacing w:before="101"/>
      </w:pPr>
    </w:p>
    <w:p w:rsidR="00800E43" w:rsidRDefault="00114EFB">
      <w:pPr>
        <w:pStyle w:val="BodyText"/>
        <w:ind w:left="27"/>
      </w:pPr>
      <w:r>
        <w:rPr>
          <w:w w:val="90"/>
        </w:rPr>
        <w:lastRenderedPageBreak/>
        <w:t>In</w:t>
      </w:r>
      <w:r>
        <w:rPr>
          <w:spacing w:val="-17"/>
          <w:w w:val="90"/>
        </w:rPr>
        <w:t xml:space="preserve"> </w:t>
      </w:r>
      <w:r>
        <w:rPr>
          <w:w w:val="90"/>
        </w:rPr>
        <w:t>the</w:t>
      </w:r>
      <w:r>
        <w:rPr>
          <w:spacing w:val="-16"/>
          <w:w w:val="90"/>
        </w:rPr>
        <w:t xml:space="preserve"> </w:t>
      </w:r>
      <w:r>
        <w:rPr>
          <w:w w:val="90"/>
        </w:rPr>
        <w:t>backend,</w:t>
      </w:r>
      <w:r>
        <w:rPr>
          <w:spacing w:val="-17"/>
          <w:w w:val="90"/>
        </w:rPr>
        <w:t xml:space="preserve"> </w:t>
      </w:r>
      <w:r>
        <w:rPr>
          <w:w w:val="90"/>
        </w:rPr>
        <w:t>we</w:t>
      </w:r>
      <w:r>
        <w:rPr>
          <w:spacing w:val="-16"/>
          <w:w w:val="90"/>
        </w:rPr>
        <w:t xml:space="preserve"> </w:t>
      </w:r>
      <w:r>
        <w:rPr>
          <w:w w:val="90"/>
        </w:rPr>
        <w:t>fetch</w:t>
      </w:r>
      <w:r>
        <w:rPr>
          <w:spacing w:val="-17"/>
          <w:w w:val="90"/>
        </w:rPr>
        <w:t xml:space="preserve"> </w:t>
      </w:r>
      <w:r>
        <w:rPr>
          <w:w w:val="90"/>
        </w:rPr>
        <w:t>all</w:t>
      </w:r>
      <w:r>
        <w:rPr>
          <w:spacing w:val="-16"/>
          <w:w w:val="90"/>
        </w:rPr>
        <w:t xml:space="preserve"> </w:t>
      </w:r>
      <w:r>
        <w:rPr>
          <w:w w:val="90"/>
        </w:rPr>
        <w:t>the</w:t>
      </w:r>
      <w:r>
        <w:rPr>
          <w:spacing w:val="-17"/>
          <w:w w:val="90"/>
        </w:rPr>
        <w:t xml:space="preserve"> </w:t>
      </w:r>
      <w:r>
        <w:rPr>
          <w:w w:val="90"/>
        </w:rPr>
        <w:t>products</w:t>
      </w:r>
      <w:r>
        <w:rPr>
          <w:spacing w:val="-16"/>
          <w:w w:val="90"/>
        </w:rPr>
        <w:t xml:space="preserve"> </w:t>
      </w:r>
      <w:r>
        <w:rPr>
          <w:w w:val="90"/>
        </w:rPr>
        <w:t>and</w:t>
      </w:r>
      <w:r>
        <w:rPr>
          <w:spacing w:val="-17"/>
          <w:w w:val="90"/>
        </w:rPr>
        <w:t xml:space="preserve"> </w:t>
      </w:r>
      <w:r>
        <w:rPr>
          <w:w w:val="90"/>
        </w:rPr>
        <w:t>then</w:t>
      </w:r>
      <w:r>
        <w:rPr>
          <w:spacing w:val="-16"/>
          <w:w w:val="90"/>
        </w:rPr>
        <w:t xml:space="preserve"> </w:t>
      </w:r>
      <w:r>
        <w:rPr>
          <w:w w:val="90"/>
        </w:rPr>
        <w:t>filter</w:t>
      </w:r>
      <w:r>
        <w:rPr>
          <w:spacing w:val="-16"/>
          <w:w w:val="90"/>
        </w:rPr>
        <w:t xml:space="preserve"> </w:t>
      </w:r>
      <w:r>
        <w:rPr>
          <w:w w:val="90"/>
        </w:rPr>
        <w:t>them</w:t>
      </w:r>
      <w:r>
        <w:rPr>
          <w:spacing w:val="-17"/>
          <w:w w:val="90"/>
        </w:rPr>
        <w:t xml:space="preserve"> </w:t>
      </w:r>
      <w:r>
        <w:rPr>
          <w:w w:val="90"/>
        </w:rPr>
        <w:t>on</w:t>
      </w:r>
      <w:r>
        <w:rPr>
          <w:spacing w:val="-16"/>
          <w:w w:val="90"/>
        </w:rPr>
        <w:t xml:space="preserve"> </w:t>
      </w:r>
      <w:r>
        <w:rPr>
          <w:w w:val="90"/>
        </w:rPr>
        <w:t>the</w:t>
      </w:r>
      <w:r>
        <w:rPr>
          <w:spacing w:val="-17"/>
          <w:w w:val="90"/>
        </w:rPr>
        <w:t xml:space="preserve"> </w:t>
      </w:r>
      <w:r>
        <w:rPr>
          <w:w w:val="90"/>
        </w:rPr>
        <w:t>client</w:t>
      </w:r>
      <w:r>
        <w:rPr>
          <w:spacing w:val="-16"/>
          <w:w w:val="90"/>
        </w:rPr>
        <w:t xml:space="preserve"> </w:t>
      </w:r>
      <w:r>
        <w:rPr>
          <w:spacing w:val="-2"/>
          <w:w w:val="90"/>
        </w:rPr>
        <w:t>side.</w:t>
      </w:r>
    </w:p>
    <w:p w:rsidR="00800E43" w:rsidRDefault="00114EFB">
      <w:pPr>
        <w:pStyle w:val="BodyText"/>
        <w:spacing w:before="8"/>
        <w:rPr>
          <w:sz w:val="17"/>
        </w:rPr>
      </w:pPr>
      <w:r>
        <w:rPr>
          <w:noProof/>
          <w:sz w:val="20"/>
        </w:rPr>
        <w:drawing>
          <wp:inline distT="0" distB="0" distL="114300" distR="114300">
            <wp:extent cx="6057265" cy="3813810"/>
            <wp:effectExtent l="0" t="0" r="8255" b="11430"/>
            <wp:docPr id="48" name="Picture 48" descr="WhatsApp Image 2025-06-29 at 9.58.32 A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WhatsApp Image 2025-06-29 at 9.58.32 AM 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43" w:rsidRDefault="00800E43">
      <w:pPr>
        <w:pStyle w:val="BodyText"/>
        <w:spacing w:before="63"/>
      </w:pPr>
    </w:p>
    <w:p w:rsidR="00800E43" w:rsidRDefault="00114EFB">
      <w:pPr>
        <w:pStyle w:val="Heading4"/>
      </w:pPr>
      <w:r>
        <w:rPr>
          <w:w w:val="90"/>
        </w:rPr>
        <w:t>Milestone</w:t>
      </w:r>
      <w:r>
        <w:rPr>
          <w:spacing w:val="6"/>
        </w:rPr>
        <w:t xml:space="preserve"> </w:t>
      </w:r>
      <w:r>
        <w:rPr>
          <w:w w:val="90"/>
        </w:rPr>
        <w:t>3:</w:t>
      </w:r>
      <w:r>
        <w:rPr>
          <w:spacing w:val="7"/>
        </w:rPr>
        <w:t xml:space="preserve"> </w:t>
      </w:r>
      <w:r>
        <w:rPr>
          <w:w w:val="90"/>
        </w:rPr>
        <w:t>Web</w:t>
      </w:r>
      <w:r>
        <w:rPr>
          <w:spacing w:val="7"/>
        </w:rPr>
        <w:t xml:space="preserve"> </w:t>
      </w:r>
      <w:r>
        <w:rPr>
          <w:spacing w:val="-2"/>
          <w:w w:val="90"/>
        </w:rPr>
        <w:t>Development:</w:t>
      </w:r>
    </w:p>
    <w:p w:rsidR="00800E43" w:rsidRDefault="00114EFB">
      <w:pPr>
        <w:pStyle w:val="ListParagraph"/>
        <w:numPr>
          <w:ilvl w:val="0"/>
          <w:numId w:val="11"/>
        </w:numPr>
        <w:tabs>
          <w:tab w:val="left" w:pos="301"/>
        </w:tabs>
        <w:spacing w:before="280" w:line="287" w:lineRule="exact"/>
        <w:ind w:left="301" w:hanging="274"/>
        <w:rPr>
          <w:rFonts w:ascii="Tahoma"/>
          <w:b/>
          <w:sz w:val="24"/>
        </w:rPr>
      </w:pPr>
      <w:r>
        <w:rPr>
          <w:rFonts w:ascii="Tahoma"/>
          <w:b/>
          <w:w w:val="90"/>
          <w:sz w:val="24"/>
        </w:rPr>
        <w:t>Setup</w:t>
      </w:r>
      <w:r>
        <w:rPr>
          <w:rFonts w:ascii="Tahoma"/>
          <w:b/>
          <w:spacing w:val="15"/>
          <w:sz w:val="24"/>
        </w:rPr>
        <w:t xml:space="preserve"> </w:t>
      </w:r>
      <w:r>
        <w:rPr>
          <w:rFonts w:ascii="Tahoma"/>
          <w:b/>
          <w:w w:val="90"/>
          <w:sz w:val="24"/>
        </w:rPr>
        <w:t>React</w:t>
      </w:r>
      <w:r>
        <w:rPr>
          <w:rFonts w:ascii="Tahoma"/>
          <w:b/>
          <w:spacing w:val="15"/>
          <w:sz w:val="24"/>
        </w:rPr>
        <w:t xml:space="preserve"> </w:t>
      </w:r>
      <w:r>
        <w:rPr>
          <w:rFonts w:ascii="Tahoma"/>
          <w:b/>
          <w:spacing w:val="-2"/>
          <w:w w:val="90"/>
          <w:sz w:val="24"/>
        </w:rPr>
        <w:t>Application:</w:t>
      </w:r>
    </w:p>
    <w:p w:rsidR="00800E43" w:rsidRDefault="00114EFB">
      <w:pPr>
        <w:pStyle w:val="ListParagraph"/>
        <w:numPr>
          <w:ilvl w:val="1"/>
          <w:numId w:val="11"/>
        </w:numPr>
        <w:tabs>
          <w:tab w:val="left" w:pos="178"/>
        </w:tabs>
        <w:spacing w:line="285" w:lineRule="exact"/>
        <w:ind w:left="178" w:hanging="151"/>
        <w:rPr>
          <w:sz w:val="24"/>
        </w:rPr>
      </w:pPr>
      <w:r>
        <w:rPr>
          <w:w w:val="90"/>
          <w:sz w:val="24"/>
        </w:rPr>
        <w:t>Create</w:t>
      </w:r>
      <w:r>
        <w:rPr>
          <w:spacing w:val="-18"/>
          <w:w w:val="90"/>
          <w:sz w:val="24"/>
        </w:rPr>
        <w:t xml:space="preserve"> </w:t>
      </w:r>
      <w:r>
        <w:rPr>
          <w:w w:val="90"/>
          <w:sz w:val="24"/>
        </w:rPr>
        <w:t>a</w:t>
      </w:r>
      <w:r>
        <w:rPr>
          <w:spacing w:val="-18"/>
          <w:w w:val="90"/>
          <w:sz w:val="24"/>
        </w:rPr>
        <w:t xml:space="preserve"> </w:t>
      </w:r>
      <w:r>
        <w:rPr>
          <w:w w:val="90"/>
          <w:sz w:val="24"/>
        </w:rPr>
        <w:t>React</w:t>
      </w:r>
      <w:r>
        <w:rPr>
          <w:spacing w:val="-17"/>
          <w:w w:val="90"/>
          <w:sz w:val="24"/>
        </w:rPr>
        <w:t xml:space="preserve"> </w:t>
      </w:r>
      <w:r>
        <w:rPr>
          <w:w w:val="90"/>
          <w:sz w:val="24"/>
        </w:rPr>
        <w:t>app</w:t>
      </w:r>
      <w:r>
        <w:rPr>
          <w:spacing w:val="-18"/>
          <w:w w:val="90"/>
          <w:sz w:val="24"/>
        </w:rPr>
        <w:t xml:space="preserve"> </w:t>
      </w:r>
      <w:r>
        <w:rPr>
          <w:w w:val="90"/>
          <w:sz w:val="24"/>
        </w:rPr>
        <w:t>in</w:t>
      </w:r>
      <w:r>
        <w:rPr>
          <w:spacing w:val="-18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17"/>
          <w:w w:val="90"/>
          <w:sz w:val="24"/>
        </w:rPr>
        <w:t xml:space="preserve"> </w:t>
      </w:r>
      <w:r>
        <w:rPr>
          <w:w w:val="90"/>
          <w:sz w:val="24"/>
        </w:rPr>
        <w:t>client</w:t>
      </w:r>
      <w:r>
        <w:rPr>
          <w:spacing w:val="-18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folder.</w:t>
      </w:r>
    </w:p>
    <w:p w:rsidR="00800E43" w:rsidRDefault="00114EFB">
      <w:pPr>
        <w:pStyle w:val="ListParagraph"/>
        <w:numPr>
          <w:ilvl w:val="1"/>
          <w:numId w:val="11"/>
        </w:numPr>
        <w:tabs>
          <w:tab w:val="left" w:pos="178"/>
        </w:tabs>
        <w:spacing w:line="285" w:lineRule="exact"/>
        <w:ind w:left="178" w:hanging="151"/>
        <w:rPr>
          <w:sz w:val="24"/>
        </w:rPr>
      </w:pPr>
      <w:r>
        <w:rPr>
          <w:w w:val="90"/>
          <w:sz w:val="24"/>
        </w:rPr>
        <w:t>Install</w:t>
      </w:r>
      <w:r>
        <w:rPr>
          <w:spacing w:val="-15"/>
          <w:w w:val="90"/>
          <w:sz w:val="24"/>
        </w:rPr>
        <w:t xml:space="preserve"> </w:t>
      </w:r>
      <w:r>
        <w:rPr>
          <w:w w:val="90"/>
          <w:sz w:val="24"/>
        </w:rPr>
        <w:t>required</w:t>
      </w:r>
      <w:r>
        <w:rPr>
          <w:spacing w:val="-14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libraries</w:t>
      </w:r>
    </w:p>
    <w:p w:rsidR="00800E43" w:rsidRDefault="00114EFB">
      <w:pPr>
        <w:pStyle w:val="ListParagraph"/>
        <w:numPr>
          <w:ilvl w:val="1"/>
          <w:numId w:val="11"/>
        </w:numPr>
        <w:tabs>
          <w:tab w:val="left" w:pos="178"/>
        </w:tabs>
        <w:spacing w:line="288" w:lineRule="exact"/>
        <w:ind w:left="178" w:hanging="151"/>
        <w:rPr>
          <w:sz w:val="24"/>
        </w:rPr>
      </w:pPr>
      <w:r>
        <w:rPr>
          <w:w w:val="90"/>
          <w:sz w:val="24"/>
        </w:rPr>
        <w:t>Create</w:t>
      </w:r>
      <w:r>
        <w:rPr>
          <w:spacing w:val="-19"/>
          <w:w w:val="90"/>
          <w:sz w:val="24"/>
        </w:rPr>
        <w:t xml:space="preserve"> </w:t>
      </w:r>
      <w:r>
        <w:rPr>
          <w:w w:val="90"/>
          <w:sz w:val="24"/>
        </w:rPr>
        <w:t>required</w:t>
      </w:r>
      <w:r>
        <w:rPr>
          <w:spacing w:val="-18"/>
          <w:w w:val="90"/>
          <w:sz w:val="24"/>
        </w:rPr>
        <w:t xml:space="preserve"> </w:t>
      </w:r>
      <w:r>
        <w:rPr>
          <w:w w:val="90"/>
          <w:sz w:val="24"/>
        </w:rPr>
        <w:t>pages</w:t>
      </w:r>
      <w:r>
        <w:rPr>
          <w:spacing w:val="-18"/>
          <w:w w:val="90"/>
          <w:sz w:val="24"/>
        </w:rPr>
        <w:t xml:space="preserve"> </w:t>
      </w:r>
      <w:r>
        <w:rPr>
          <w:w w:val="90"/>
          <w:sz w:val="24"/>
        </w:rPr>
        <w:t>and</w:t>
      </w:r>
      <w:r>
        <w:rPr>
          <w:spacing w:val="-18"/>
          <w:w w:val="90"/>
          <w:sz w:val="24"/>
        </w:rPr>
        <w:t xml:space="preserve"> </w:t>
      </w:r>
      <w:r>
        <w:rPr>
          <w:w w:val="90"/>
          <w:sz w:val="24"/>
        </w:rPr>
        <w:t>components</w:t>
      </w:r>
      <w:r>
        <w:rPr>
          <w:spacing w:val="-18"/>
          <w:w w:val="90"/>
          <w:sz w:val="24"/>
        </w:rPr>
        <w:t xml:space="preserve"> </w:t>
      </w:r>
      <w:r>
        <w:rPr>
          <w:w w:val="90"/>
          <w:sz w:val="24"/>
        </w:rPr>
        <w:t>and</w:t>
      </w:r>
      <w:r>
        <w:rPr>
          <w:spacing w:val="-19"/>
          <w:w w:val="90"/>
          <w:sz w:val="24"/>
        </w:rPr>
        <w:t xml:space="preserve"> </w:t>
      </w:r>
      <w:r>
        <w:rPr>
          <w:w w:val="90"/>
          <w:sz w:val="24"/>
        </w:rPr>
        <w:t>add</w:t>
      </w:r>
      <w:r>
        <w:rPr>
          <w:spacing w:val="-18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routes.</w:t>
      </w:r>
    </w:p>
    <w:p w:rsidR="00800E43" w:rsidRDefault="00114EFB">
      <w:pPr>
        <w:pStyle w:val="Heading4"/>
        <w:numPr>
          <w:ilvl w:val="0"/>
          <w:numId w:val="11"/>
        </w:numPr>
        <w:tabs>
          <w:tab w:val="left" w:pos="245"/>
        </w:tabs>
        <w:spacing w:before="280" w:line="287" w:lineRule="exact"/>
        <w:ind w:left="245" w:hanging="218"/>
      </w:pPr>
      <w:r>
        <w:rPr>
          <w:w w:val="90"/>
        </w:rPr>
        <w:t>Design</w:t>
      </w:r>
      <w:r>
        <w:rPr>
          <w:spacing w:val="-2"/>
        </w:rPr>
        <w:t xml:space="preserve"> </w:t>
      </w:r>
      <w:r>
        <w:rPr>
          <w:w w:val="90"/>
        </w:rPr>
        <w:t>UI</w:t>
      </w:r>
      <w:r>
        <w:rPr>
          <w:spacing w:val="-1"/>
        </w:rPr>
        <w:t xml:space="preserve"> </w:t>
      </w:r>
      <w:r>
        <w:rPr>
          <w:spacing w:val="-2"/>
          <w:w w:val="90"/>
        </w:rPr>
        <w:t>components:</w:t>
      </w:r>
    </w:p>
    <w:p w:rsidR="00800E43" w:rsidRDefault="00114EFB">
      <w:pPr>
        <w:pStyle w:val="ListParagraph"/>
        <w:numPr>
          <w:ilvl w:val="1"/>
          <w:numId w:val="11"/>
        </w:numPr>
        <w:tabs>
          <w:tab w:val="left" w:pos="178"/>
        </w:tabs>
        <w:spacing w:line="285" w:lineRule="exact"/>
        <w:ind w:left="178" w:hanging="151"/>
        <w:rPr>
          <w:sz w:val="24"/>
        </w:rPr>
      </w:pPr>
      <w:r>
        <w:rPr>
          <w:w w:val="85"/>
          <w:sz w:val="24"/>
        </w:rPr>
        <w:t>Create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Components.</w:t>
      </w:r>
    </w:p>
    <w:p w:rsidR="00800E43" w:rsidRDefault="00114EFB">
      <w:pPr>
        <w:pStyle w:val="ListParagraph"/>
        <w:numPr>
          <w:ilvl w:val="1"/>
          <w:numId w:val="11"/>
        </w:numPr>
        <w:tabs>
          <w:tab w:val="left" w:pos="178"/>
        </w:tabs>
        <w:spacing w:line="285" w:lineRule="exact"/>
        <w:ind w:left="178" w:hanging="151"/>
        <w:rPr>
          <w:sz w:val="24"/>
        </w:rPr>
      </w:pPr>
      <w:r>
        <w:rPr>
          <w:w w:val="90"/>
          <w:sz w:val="24"/>
        </w:rPr>
        <w:t>Implement</w:t>
      </w:r>
      <w:r>
        <w:rPr>
          <w:spacing w:val="-18"/>
          <w:w w:val="90"/>
          <w:sz w:val="24"/>
        </w:rPr>
        <w:t xml:space="preserve"> </w:t>
      </w:r>
      <w:r>
        <w:rPr>
          <w:w w:val="90"/>
          <w:sz w:val="24"/>
        </w:rPr>
        <w:t>layout</w:t>
      </w:r>
      <w:r>
        <w:rPr>
          <w:spacing w:val="-18"/>
          <w:w w:val="90"/>
          <w:sz w:val="24"/>
        </w:rPr>
        <w:t xml:space="preserve"> </w:t>
      </w:r>
      <w:r>
        <w:rPr>
          <w:w w:val="90"/>
          <w:sz w:val="24"/>
        </w:rPr>
        <w:t>and</w:t>
      </w:r>
      <w:r>
        <w:rPr>
          <w:spacing w:val="-18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styling.</w:t>
      </w:r>
    </w:p>
    <w:p w:rsidR="00800E43" w:rsidRDefault="00114EFB">
      <w:pPr>
        <w:pStyle w:val="ListParagraph"/>
        <w:numPr>
          <w:ilvl w:val="1"/>
          <w:numId w:val="11"/>
        </w:numPr>
        <w:tabs>
          <w:tab w:val="left" w:pos="178"/>
        </w:tabs>
        <w:spacing w:line="288" w:lineRule="exact"/>
        <w:ind w:left="178" w:hanging="151"/>
        <w:rPr>
          <w:sz w:val="24"/>
        </w:rPr>
      </w:pPr>
      <w:r>
        <w:rPr>
          <w:w w:val="90"/>
          <w:sz w:val="24"/>
        </w:rPr>
        <w:t>Add</w:t>
      </w:r>
      <w:r>
        <w:rPr>
          <w:spacing w:val="-6"/>
          <w:w w:val="90"/>
          <w:sz w:val="24"/>
        </w:rPr>
        <w:t xml:space="preserve"> </w:t>
      </w:r>
      <w:r>
        <w:rPr>
          <w:spacing w:val="-2"/>
          <w:sz w:val="24"/>
        </w:rPr>
        <w:t>navigation.</w:t>
      </w:r>
    </w:p>
    <w:p w:rsidR="00800E43" w:rsidRDefault="00114EFB">
      <w:pPr>
        <w:pStyle w:val="Heading4"/>
        <w:numPr>
          <w:ilvl w:val="0"/>
          <w:numId w:val="11"/>
        </w:numPr>
        <w:tabs>
          <w:tab w:val="left" w:pos="245"/>
        </w:tabs>
        <w:spacing w:before="279" w:line="287" w:lineRule="exact"/>
        <w:ind w:left="245" w:hanging="218"/>
      </w:pPr>
      <w:r>
        <w:rPr>
          <w:w w:val="90"/>
        </w:rPr>
        <w:t>Implement</w:t>
      </w:r>
      <w:r>
        <w:rPr>
          <w:spacing w:val="25"/>
        </w:rPr>
        <w:t xml:space="preserve"> </w:t>
      </w:r>
      <w:r>
        <w:rPr>
          <w:w w:val="90"/>
        </w:rPr>
        <w:t>frontend</w:t>
      </w:r>
      <w:r>
        <w:rPr>
          <w:spacing w:val="25"/>
        </w:rPr>
        <w:t xml:space="preserve"> </w:t>
      </w:r>
      <w:r>
        <w:rPr>
          <w:spacing w:val="-2"/>
          <w:w w:val="90"/>
        </w:rPr>
        <w:t>logic:</w:t>
      </w:r>
    </w:p>
    <w:p w:rsidR="00800E43" w:rsidRDefault="00114EFB">
      <w:pPr>
        <w:pStyle w:val="ListParagraph"/>
        <w:numPr>
          <w:ilvl w:val="1"/>
          <w:numId w:val="11"/>
        </w:numPr>
        <w:tabs>
          <w:tab w:val="left" w:pos="178"/>
        </w:tabs>
        <w:spacing w:line="285" w:lineRule="exact"/>
        <w:ind w:left="178" w:hanging="151"/>
        <w:rPr>
          <w:sz w:val="24"/>
        </w:rPr>
      </w:pPr>
      <w:r>
        <w:rPr>
          <w:w w:val="90"/>
          <w:sz w:val="24"/>
        </w:rPr>
        <w:t>Integration</w:t>
      </w:r>
      <w:r>
        <w:rPr>
          <w:spacing w:val="-15"/>
          <w:w w:val="90"/>
          <w:sz w:val="24"/>
        </w:rPr>
        <w:t xml:space="preserve"> </w:t>
      </w:r>
      <w:r>
        <w:rPr>
          <w:w w:val="90"/>
          <w:sz w:val="24"/>
        </w:rPr>
        <w:t>with</w:t>
      </w:r>
      <w:r>
        <w:rPr>
          <w:spacing w:val="-14"/>
          <w:w w:val="90"/>
          <w:sz w:val="24"/>
        </w:rPr>
        <w:t xml:space="preserve"> </w:t>
      </w:r>
      <w:r>
        <w:rPr>
          <w:w w:val="90"/>
          <w:sz w:val="24"/>
        </w:rPr>
        <w:t>API</w:t>
      </w:r>
      <w:r>
        <w:rPr>
          <w:spacing w:val="-14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endpoints.</w:t>
      </w:r>
    </w:p>
    <w:p w:rsidR="00800E43" w:rsidRDefault="00114EFB">
      <w:pPr>
        <w:pStyle w:val="ListParagraph"/>
        <w:numPr>
          <w:ilvl w:val="1"/>
          <w:numId w:val="11"/>
        </w:numPr>
        <w:tabs>
          <w:tab w:val="left" w:pos="178"/>
        </w:tabs>
        <w:spacing w:line="288" w:lineRule="exact"/>
        <w:ind w:left="178" w:hanging="151"/>
        <w:rPr>
          <w:sz w:val="24"/>
        </w:rPr>
      </w:pPr>
      <w:r>
        <w:rPr>
          <w:w w:val="90"/>
          <w:sz w:val="24"/>
        </w:rPr>
        <w:t>Implement</w:t>
      </w:r>
      <w:r>
        <w:rPr>
          <w:spacing w:val="-14"/>
          <w:w w:val="90"/>
          <w:sz w:val="24"/>
        </w:rPr>
        <w:t xml:space="preserve"> </w:t>
      </w:r>
      <w:r>
        <w:rPr>
          <w:w w:val="90"/>
          <w:sz w:val="24"/>
        </w:rPr>
        <w:t>data</w:t>
      </w:r>
      <w:r>
        <w:rPr>
          <w:spacing w:val="-14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binding.</w:t>
      </w:r>
    </w:p>
    <w:p w:rsidR="00800E43" w:rsidRDefault="00800E43">
      <w:pPr>
        <w:pStyle w:val="BodyText"/>
        <w:sectPr w:rsidR="00800E43">
          <w:pgSz w:w="11920" w:h="16840"/>
          <w:pgMar w:top="1440" w:right="141" w:bottom="280" w:left="992" w:header="720" w:footer="720" w:gutter="0"/>
          <w:cols w:space="720"/>
        </w:sectPr>
      </w:pPr>
    </w:p>
    <w:p w:rsidR="00800E43" w:rsidRDefault="00800E43">
      <w:pPr>
        <w:pStyle w:val="BodyText"/>
      </w:pPr>
    </w:p>
    <w:p w:rsidR="00800E43" w:rsidRDefault="00800E43">
      <w:pPr>
        <w:pStyle w:val="BodyText"/>
      </w:pPr>
    </w:p>
    <w:p w:rsidR="00800E43" w:rsidRDefault="00800E43">
      <w:pPr>
        <w:pStyle w:val="BodyText"/>
      </w:pPr>
    </w:p>
    <w:p w:rsidR="00800E43" w:rsidRDefault="00800E43">
      <w:pPr>
        <w:pStyle w:val="BodyText"/>
      </w:pPr>
    </w:p>
    <w:p w:rsidR="00800E43" w:rsidRDefault="00800E43">
      <w:pPr>
        <w:pStyle w:val="BodyText"/>
        <w:spacing w:before="218"/>
      </w:pPr>
    </w:p>
    <w:p w:rsidR="00800E43" w:rsidRDefault="00114EFB">
      <w:pPr>
        <w:pStyle w:val="BodyText"/>
        <w:spacing w:before="1"/>
        <w:ind w:left="27"/>
      </w:pPr>
      <w:r>
        <w:rPr>
          <w:w w:val="90"/>
        </w:rPr>
        <w:t>Reference</w:t>
      </w:r>
      <w:r>
        <w:rPr>
          <w:spacing w:val="-12"/>
          <w:w w:val="90"/>
        </w:rPr>
        <w:t xml:space="preserve"> </w:t>
      </w:r>
      <w:r>
        <w:rPr>
          <w:spacing w:val="-2"/>
        </w:rPr>
        <w:t>Image:</w:t>
      </w:r>
    </w:p>
    <w:p w:rsidR="00800E43" w:rsidRDefault="00114EFB">
      <w:pPr>
        <w:pStyle w:val="BodyText"/>
        <w:spacing w:before="5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4144" behindDoc="1" locked="0" layoutInCell="1" allowOverlap="1">
            <wp:simplePos x="0" y="0"/>
            <wp:positionH relativeFrom="page">
              <wp:posOffset>666750</wp:posOffset>
            </wp:positionH>
            <wp:positionV relativeFrom="paragraph">
              <wp:posOffset>202565</wp:posOffset>
            </wp:positionV>
            <wp:extent cx="6020435" cy="5869305"/>
            <wp:effectExtent l="0" t="0" r="0" b="0"/>
            <wp:wrapTopAndBottom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527" cy="586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E43" w:rsidRDefault="00800E43">
      <w:pPr>
        <w:pStyle w:val="BodyText"/>
        <w:rPr>
          <w:sz w:val="20"/>
        </w:rPr>
        <w:sectPr w:rsidR="00800E43">
          <w:pgSz w:w="11920" w:h="16840"/>
          <w:pgMar w:top="1240" w:right="141" w:bottom="280" w:left="992" w:header="720" w:footer="720" w:gutter="0"/>
          <w:cols w:space="720"/>
        </w:sectPr>
      </w:pPr>
    </w:p>
    <w:p w:rsidR="00800E43" w:rsidRDefault="00114EFB">
      <w:pPr>
        <w:pStyle w:val="Heading3"/>
        <w:spacing w:before="229"/>
      </w:pPr>
      <w:r>
        <w:rPr>
          <w:spacing w:val="-10"/>
        </w:rPr>
        <w:lastRenderedPageBreak/>
        <w:t>Code</w:t>
      </w:r>
      <w:r>
        <w:rPr>
          <w:spacing w:val="-14"/>
        </w:rPr>
        <w:t xml:space="preserve"> </w:t>
      </w:r>
      <w:r>
        <w:rPr>
          <w:spacing w:val="-2"/>
        </w:rPr>
        <w:t>Explanation:</w:t>
      </w:r>
    </w:p>
    <w:p w:rsidR="00800E43" w:rsidRDefault="00114EFB">
      <w:pPr>
        <w:tabs>
          <w:tab w:val="left" w:pos="337"/>
        </w:tabs>
        <w:spacing w:before="301" w:line="345" w:lineRule="auto"/>
        <w:ind w:left="27" w:right="9425"/>
        <w:rPr>
          <w:rFonts w:ascii="Tahoma" w:hAnsi="Tahoma"/>
          <w:b/>
          <w:sz w:val="24"/>
        </w:rPr>
      </w:pPr>
      <w:r>
        <w:rPr>
          <w:rFonts w:ascii="Tahoma" w:hAnsi="Tahoma"/>
          <w:b/>
          <w:noProof/>
          <w:sz w:val="24"/>
        </w:rPr>
        <w:drawing>
          <wp:anchor distT="0" distB="0" distL="0" distR="0" simplePos="0" relativeHeight="251655168" behindDoc="1" locked="0" layoutInCell="1" allowOverlap="1">
            <wp:simplePos x="0" y="0"/>
            <wp:positionH relativeFrom="page">
              <wp:posOffset>666750</wp:posOffset>
            </wp:positionH>
            <wp:positionV relativeFrom="paragraph">
              <wp:posOffset>749935</wp:posOffset>
            </wp:positionV>
            <wp:extent cx="4504690" cy="3199765"/>
            <wp:effectExtent l="0" t="0" r="0" b="0"/>
            <wp:wrapTopAndBottom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4788" cy="3200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  <w:sz w:val="24"/>
        </w:rPr>
        <w:t>·</w:t>
      </w:r>
      <w:r>
        <w:rPr>
          <w:sz w:val="24"/>
        </w:rPr>
        <w:tab/>
      </w:r>
      <w:r>
        <w:rPr>
          <w:rFonts w:ascii="Tahoma" w:hAnsi="Tahoma"/>
          <w:b/>
          <w:spacing w:val="-10"/>
          <w:sz w:val="24"/>
        </w:rPr>
        <w:t xml:space="preserve">Frontend </w:t>
      </w:r>
      <w:r>
        <w:rPr>
          <w:rFonts w:ascii="Tahoma" w:hAnsi="Tahoma"/>
          <w:b/>
          <w:spacing w:val="-2"/>
          <w:sz w:val="24"/>
        </w:rPr>
        <w:t>Login:</w:t>
      </w:r>
    </w:p>
    <w:p w:rsidR="00800E43" w:rsidRDefault="00800E43">
      <w:pPr>
        <w:pStyle w:val="BodyText"/>
        <w:rPr>
          <w:rFonts w:ascii="Tahoma"/>
          <w:b/>
        </w:rPr>
      </w:pPr>
    </w:p>
    <w:p w:rsidR="00800E43" w:rsidRDefault="00800E43">
      <w:pPr>
        <w:pStyle w:val="BodyText"/>
        <w:spacing w:before="25"/>
        <w:rPr>
          <w:rFonts w:ascii="Tahoma"/>
          <w:b/>
        </w:rPr>
      </w:pPr>
    </w:p>
    <w:p w:rsidR="00800E43" w:rsidRDefault="00114EFB">
      <w:pPr>
        <w:ind w:left="27"/>
        <w:rPr>
          <w:sz w:val="24"/>
        </w:rPr>
      </w:pPr>
      <w:r>
        <w:rPr>
          <w:rFonts w:ascii="Tahoma"/>
          <w:b/>
          <w:spacing w:val="-2"/>
          <w:sz w:val="24"/>
        </w:rPr>
        <w:t>Register</w:t>
      </w:r>
      <w:r>
        <w:rPr>
          <w:spacing w:val="-2"/>
          <w:sz w:val="24"/>
        </w:rPr>
        <w:t>:</w:t>
      </w:r>
    </w:p>
    <w:p w:rsidR="00800E43" w:rsidRDefault="00114EFB">
      <w:pPr>
        <w:pStyle w:val="BodyText"/>
        <w:spacing w:before="11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251656192" behindDoc="1" locked="0" layoutInCell="1" allowOverlap="1">
            <wp:simplePos x="0" y="0"/>
            <wp:positionH relativeFrom="page">
              <wp:posOffset>666750</wp:posOffset>
            </wp:positionH>
            <wp:positionV relativeFrom="paragraph">
              <wp:posOffset>107315</wp:posOffset>
            </wp:positionV>
            <wp:extent cx="4343400" cy="3584575"/>
            <wp:effectExtent l="0" t="0" r="0" b="0"/>
            <wp:wrapTopAndBottom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7" cy="3584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E43" w:rsidRDefault="00800E43">
      <w:pPr>
        <w:pStyle w:val="BodyText"/>
        <w:rPr>
          <w:sz w:val="11"/>
        </w:rPr>
        <w:sectPr w:rsidR="00800E43">
          <w:pgSz w:w="11920" w:h="16840"/>
          <w:pgMar w:top="1940" w:right="141" w:bottom="280" w:left="992" w:header="720" w:footer="720" w:gutter="0"/>
          <w:cols w:space="720"/>
        </w:sectPr>
      </w:pPr>
    </w:p>
    <w:p w:rsidR="00800E43" w:rsidRDefault="00800E43">
      <w:pPr>
        <w:pStyle w:val="BodyText"/>
      </w:pPr>
    </w:p>
    <w:p w:rsidR="00800E43" w:rsidRDefault="00800E43">
      <w:pPr>
        <w:pStyle w:val="BodyText"/>
      </w:pPr>
    </w:p>
    <w:p w:rsidR="00800E43" w:rsidRDefault="00800E43">
      <w:pPr>
        <w:pStyle w:val="BodyText"/>
      </w:pPr>
    </w:p>
    <w:p w:rsidR="00800E43" w:rsidRDefault="00800E43">
      <w:pPr>
        <w:pStyle w:val="BodyText"/>
      </w:pPr>
    </w:p>
    <w:p w:rsidR="00800E43" w:rsidRDefault="00800E43">
      <w:pPr>
        <w:pStyle w:val="BodyText"/>
        <w:spacing w:before="30"/>
      </w:pPr>
    </w:p>
    <w:p w:rsidR="00800E43" w:rsidRDefault="00114EFB">
      <w:pPr>
        <w:ind w:left="27"/>
        <w:rPr>
          <w:sz w:val="24"/>
        </w:rPr>
      </w:pPr>
      <w:proofErr w:type="gramStart"/>
      <w:r>
        <w:rPr>
          <w:rFonts w:ascii="Tahoma"/>
          <w:b/>
          <w:spacing w:val="-2"/>
          <w:sz w:val="24"/>
        </w:rPr>
        <w:t>logout</w:t>
      </w:r>
      <w:proofErr w:type="gramEnd"/>
      <w:r>
        <w:rPr>
          <w:spacing w:val="-2"/>
          <w:sz w:val="24"/>
        </w:rPr>
        <w:t>:</w:t>
      </w:r>
    </w:p>
    <w:p w:rsidR="00800E43" w:rsidRDefault="00114EFB">
      <w:pPr>
        <w:pStyle w:val="BodyText"/>
        <w:spacing w:before="11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251657216" behindDoc="1" locked="0" layoutInCell="1" allowOverlap="1">
            <wp:simplePos x="0" y="0"/>
            <wp:positionH relativeFrom="page">
              <wp:posOffset>666750</wp:posOffset>
            </wp:positionH>
            <wp:positionV relativeFrom="paragraph">
              <wp:posOffset>107315</wp:posOffset>
            </wp:positionV>
            <wp:extent cx="3978275" cy="2400300"/>
            <wp:effectExtent l="0" t="0" r="0" b="0"/>
            <wp:wrapTopAndBottom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8344" cy="240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E43" w:rsidRDefault="00800E43">
      <w:pPr>
        <w:pStyle w:val="BodyText"/>
      </w:pPr>
    </w:p>
    <w:p w:rsidR="00800E43" w:rsidRDefault="00800E43">
      <w:pPr>
        <w:pStyle w:val="BodyText"/>
        <w:spacing w:before="6"/>
      </w:pPr>
    </w:p>
    <w:p w:rsidR="00800E43" w:rsidRDefault="00114EFB">
      <w:pPr>
        <w:ind w:left="27"/>
        <w:rPr>
          <w:rFonts w:ascii="Tahoma"/>
          <w:b/>
          <w:sz w:val="24"/>
        </w:rPr>
      </w:pPr>
      <w:r>
        <w:rPr>
          <w:rFonts w:ascii="Tahoma"/>
          <w:b/>
          <w:spacing w:val="-6"/>
          <w:sz w:val="24"/>
        </w:rPr>
        <w:t>All</w:t>
      </w:r>
      <w:r>
        <w:rPr>
          <w:rFonts w:ascii="Tahoma"/>
          <w:b/>
          <w:spacing w:val="-12"/>
          <w:sz w:val="24"/>
        </w:rPr>
        <w:t xml:space="preserve"> </w:t>
      </w:r>
      <w:r>
        <w:rPr>
          <w:rFonts w:ascii="Tahoma"/>
          <w:b/>
          <w:spacing w:val="-6"/>
          <w:sz w:val="24"/>
        </w:rPr>
        <w:t>Products</w:t>
      </w:r>
      <w:r>
        <w:rPr>
          <w:rFonts w:ascii="Tahoma"/>
          <w:b/>
          <w:spacing w:val="-11"/>
          <w:sz w:val="24"/>
        </w:rPr>
        <w:t xml:space="preserve"> </w:t>
      </w:r>
      <w:r>
        <w:rPr>
          <w:rFonts w:ascii="Tahoma"/>
          <w:b/>
          <w:spacing w:val="-6"/>
          <w:sz w:val="24"/>
        </w:rPr>
        <w:t>(User):</w:t>
      </w:r>
    </w:p>
    <w:p w:rsidR="00800E43" w:rsidRDefault="00800E43">
      <w:pPr>
        <w:pStyle w:val="BodyText"/>
        <w:spacing w:before="80"/>
        <w:rPr>
          <w:rFonts w:ascii="Tahoma"/>
          <w:b/>
        </w:rPr>
      </w:pPr>
    </w:p>
    <w:p w:rsidR="00800E43" w:rsidRDefault="00114EFB">
      <w:pPr>
        <w:pStyle w:val="BodyText"/>
        <w:spacing w:line="345" w:lineRule="auto"/>
        <w:ind w:left="748" w:right="799"/>
      </w:pPr>
      <w:r>
        <w:rPr>
          <w:w w:val="90"/>
        </w:rPr>
        <w:t>In</w:t>
      </w:r>
      <w:r>
        <w:rPr>
          <w:spacing w:val="-2"/>
          <w:w w:val="90"/>
        </w:rPr>
        <w:t xml:space="preserve"> </w:t>
      </w:r>
      <w:r>
        <w:rPr>
          <w:w w:val="90"/>
        </w:rPr>
        <w:t>the</w:t>
      </w:r>
      <w:r>
        <w:rPr>
          <w:spacing w:val="-2"/>
          <w:w w:val="90"/>
        </w:rPr>
        <w:t xml:space="preserve"> </w:t>
      </w:r>
      <w:r>
        <w:rPr>
          <w:w w:val="90"/>
        </w:rPr>
        <w:t>home</w:t>
      </w:r>
      <w:r>
        <w:rPr>
          <w:spacing w:val="-2"/>
          <w:w w:val="90"/>
        </w:rPr>
        <w:t xml:space="preserve"> </w:t>
      </w:r>
      <w:r>
        <w:rPr>
          <w:w w:val="90"/>
        </w:rPr>
        <w:t>page,</w:t>
      </w:r>
      <w:r>
        <w:rPr>
          <w:spacing w:val="-2"/>
          <w:w w:val="90"/>
        </w:rPr>
        <w:t xml:space="preserve"> </w:t>
      </w:r>
      <w:r>
        <w:rPr>
          <w:w w:val="90"/>
        </w:rPr>
        <w:t>we’ll</w:t>
      </w:r>
      <w:r>
        <w:rPr>
          <w:spacing w:val="-2"/>
          <w:w w:val="90"/>
        </w:rPr>
        <w:t xml:space="preserve"> </w:t>
      </w:r>
      <w:r>
        <w:rPr>
          <w:w w:val="90"/>
        </w:rPr>
        <w:t>fetch</w:t>
      </w:r>
      <w:r>
        <w:rPr>
          <w:spacing w:val="-2"/>
          <w:w w:val="90"/>
        </w:rPr>
        <w:t xml:space="preserve"> </w:t>
      </w:r>
      <w:r>
        <w:rPr>
          <w:w w:val="90"/>
        </w:rPr>
        <w:t>all</w:t>
      </w:r>
      <w:r>
        <w:rPr>
          <w:spacing w:val="-2"/>
          <w:w w:val="90"/>
        </w:rPr>
        <w:t xml:space="preserve"> </w:t>
      </w:r>
      <w:r>
        <w:rPr>
          <w:w w:val="90"/>
        </w:rPr>
        <w:t>the</w:t>
      </w:r>
      <w:r>
        <w:rPr>
          <w:spacing w:val="-2"/>
          <w:w w:val="90"/>
        </w:rPr>
        <w:t xml:space="preserve"> </w:t>
      </w:r>
      <w:r>
        <w:rPr>
          <w:w w:val="90"/>
        </w:rPr>
        <w:t>products</w:t>
      </w:r>
      <w:r>
        <w:rPr>
          <w:spacing w:val="-2"/>
          <w:w w:val="90"/>
        </w:rPr>
        <w:t xml:space="preserve"> </w:t>
      </w:r>
      <w:r>
        <w:rPr>
          <w:w w:val="90"/>
        </w:rPr>
        <w:t>available</w:t>
      </w:r>
      <w:r>
        <w:rPr>
          <w:spacing w:val="-18"/>
          <w:w w:val="90"/>
        </w:rPr>
        <w:t xml:space="preserve"> </w:t>
      </w:r>
      <w:r>
        <w:rPr>
          <w:w w:val="90"/>
        </w:rPr>
        <w:t>in</w:t>
      </w:r>
      <w:r>
        <w:rPr>
          <w:spacing w:val="-18"/>
          <w:w w:val="90"/>
        </w:rPr>
        <w:t xml:space="preserve"> </w:t>
      </w:r>
      <w:r>
        <w:rPr>
          <w:w w:val="90"/>
        </w:rPr>
        <w:t>the</w:t>
      </w:r>
      <w:r>
        <w:rPr>
          <w:spacing w:val="-18"/>
          <w:w w:val="90"/>
        </w:rPr>
        <w:t xml:space="preserve"> </w:t>
      </w:r>
      <w:r>
        <w:rPr>
          <w:w w:val="90"/>
        </w:rPr>
        <w:t>platform</w:t>
      </w:r>
      <w:r>
        <w:rPr>
          <w:spacing w:val="-18"/>
          <w:w w:val="90"/>
        </w:rPr>
        <w:t xml:space="preserve"> </w:t>
      </w:r>
      <w:r>
        <w:rPr>
          <w:w w:val="90"/>
        </w:rPr>
        <w:t>along</w:t>
      </w:r>
      <w:r>
        <w:rPr>
          <w:spacing w:val="-18"/>
          <w:w w:val="90"/>
        </w:rPr>
        <w:t xml:space="preserve"> </w:t>
      </w:r>
      <w:r>
        <w:rPr>
          <w:w w:val="90"/>
        </w:rPr>
        <w:t>with</w:t>
      </w:r>
      <w:r>
        <w:rPr>
          <w:spacing w:val="-18"/>
          <w:w w:val="90"/>
        </w:rPr>
        <w:t xml:space="preserve"> </w:t>
      </w:r>
      <w:r>
        <w:rPr>
          <w:w w:val="90"/>
        </w:rPr>
        <w:t xml:space="preserve">the </w:t>
      </w:r>
      <w:r>
        <w:rPr>
          <w:spacing w:val="-2"/>
        </w:rPr>
        <w:t>filters.</w:t>
      </w:r>
    </w:p>
    <w:p w:rsidR="00800E43" w:rsidRDefault="00800E43">
      <w:pPr>
        <w:pStyle w:val="BodyText"/>
        <w:spacing w:before="129"/>
      </w:pPr>
    </w:p>
    <w:p w:rsidR="00800E43" w:rsidRDefault="00114EFB">
      <w:pPr>
        <w:ind w:left="748"/>
        <w:rPr>
          <w:rFonts w:ascii="Tahoma"/>
          <w:b/>
          <w:sz w:val="24"/>
        </w:rPr>
      </w:pPr>
      <w:r>
        <w:rPr>
          <w:rFonts w:ascii="Tahoma"/>
          <w:b/>
          <w:w w:val="90"/>
          <w:sz w:val="24"/>
        </w:rPr>
        <w:t>Fetching</w:t>
      </w:r>
      <w:r>
        <w:rPr>
          <w:rFonts w:ascii="Tahoma"/>
          <w:b/>
          <w:spacing w:val="16"/>
          <w:sz w:val="24"/>
        </w:rPr>
        <w:t xml:space="preserve"> </w:t>
      </w:r>
      <w:r>
        <w:rPr>
          <w:rFonts w:ascii="Tahoma"/>
          <w:b/>
          <w:spacing w:val="-2"/>
          <w:sz w:val="24"/>
        </w:rPr>
        <w:t>products:</w:t>
      </w:r>
    </w:p>
    <w:p w:rsidR="00800E43" w:rsidRDefault="00114EFB">
      <w:pPr>
        <w:pStyle w:val="BodyText"/>
        <w:spacing w:before="1"/>
        <w:rPr>
          <w:rFonts w:ascii="Tahoma"/>
          <w:b/>
          <w:sz w:val="12"/>
        </w:rPr>
      </w:pPr>
      <w:r>
        <w:rPr>
          <w:rFonts w:ascii="Tahoma"/>
          <w:b/>
          <w:noProof/>
          <w:sz w:val="12"/>
        </w:rPr>
        <w:drawing>
          <wp:anchor distT="0" distB="0" distL="0" distR="0" simplePos="0" relativeHeight="251658240" behindDoc="1" locked="0" layoutInCell="1" allowOverlap="1">
            <wp:simplePos x="0" y="0"/>
            <wp:positionH relativeFrom="page">
              <wp:posOffset>1123950</wp:posOffset>
            </wp:positionH>
            <wp:positionV relativeFrom="paragraph">
              <wp:posOffset>107950</wp:posOffset>
            </wp:positionV>
            <wp:extent cx="4470400" cy="2973705"/>
            <wp:effectExtent l="0" t="0" r="0" b="0"/>
            <wp:wrapTopAndBottom/>
            <wp:docPr id="19" name="Imag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0314" cy="297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E43" w:rsidRDefault="00800E43">
      <w:pPr>
        <w:pStyle w:val="BodyText"/>
        <w:rPr>
          <w:rFonts w:ascii="Tahoma"/>
          <w:b/>
          <w:sz w:val="12"/>
        </w:rPr>
        <w:sectPr w:rsidR="00800E43">
          <w:pgSz w:w="11920" w:h="16840"/>
          <w:pgMar w:top="1940" w:right="141" w:bottom="280" w:left="992" w:header="720" w:footer="720" w:gutter="0"/>
          <w:cols w:space="720"/>
        </w:sectPr>
      </w:pPr>
    </w:p>
    <w:p w:rsidR="00800E43" w:rsidRDefault="00114EFB">
      <w:pPr>
        <w:spacing w:before="90"/>
        <w:ind w:left="748"/>
        <w:rPr>
          <w:rFonts w:ascii="Tahoma"/>
          <w:b/>
          <w:sz w:val="24"/>
        </w:rPr>
      </w:pPr>
      <w:r>
        <w:rPr>
          <w:rFonts w:ascii="Tahoma"/>
          <w:b/>
          <w:w w:val="90"/>
          <w:sz w:val="24"/>
        </w:rPr>
        <w:lastRenderedPageBreak/>
        <w:t>Filtering</w:t>
      </w:r>
      <w:r>
        <w:rPr>
          <w:rFonts w:ascii="Tahoma"/>
          <w:b/>
          <w:spacing w:val="20"/>
          <w:sz w:val="24"/>
        </w:rPr>
        <w:t xml:space="preserve"> </w:t>
      </w:r>
      <w:r>
        <w:rPr>
          <w:rFonts w:ascii="Tahoma"/>
          <w:b/>
          <w:spacing w:val="-2"/>
          <w:sz w:val="24"/>
        </w:rPr>
        <w:t>products:</w:t>
      </w:r>
    </w:p>
    <w:p w:rsidR="00800E43" w:rsidRDefault="00114EFB">
      <w:pPr>
        <w:pStyle w:val="BodyText"/>
        <w:spacing w:before="1"/>
        <w:rPr>
          <w:rFonts w:ascii="Tahoma"/>
          <w:b/>
          <w:sz w:val="12"/>
        </w:rPr>
      </w:pPr>
      <w:r>
        <w:rPr>
          <w:rFonts w:ascii="Tahoma"/>
          <w:b/>
          <w:noProof/>
          <w:sz w:val="12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666750</wp:posOffset>
            </wp:positionH>
            <wp:positionV relativeFrom="paragraph">
              <wp:posOffset>107315</wp:posOffset>
            </wp:positionV>
            <wp:extent cx="6256655" cy="5726430"/>
            <wp:effectExtent l="0" t="0" r="0" b="0"/>
            <wp:wrapTopAndBottom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6479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E43" w:rsidRDefault="00114EFB">
      <w:pPr>
        <w:spacing w:before="242"/>
        <w:ind w:left="748"/>
        <w:rPr>
          <w:rFonts w:ascii="Tahoma"/>
          <w:b/>
          <w:sz w:val="24"/>
        </w:rPr>
      </w:pPr>
      <w:r>
        <w:rPr>
          <w:rFonts w:ascii="Tahoma"/>
          <w:b/>
          <w:spacing w:val="-8"/>
          <w:sz w:val="24"/>
        </w:rPr>
        <w:t>Add</w:t>
      </w:r>
      <w:r>
        <w:rPr>
          <w:rFonts w:ascii="Tahoma"/>
          <w:b/>
          <w:spacing w:val="-13"/>
          <w:sz w:val="24"/>
        </w:rPr>
        <w:t xml:space="preserve"> </w:t>
      </w:r>
      <w:r>
        <w:rPr>
          <w:rFonts w:ascii="Tahoma"/>
          <w:b/>
          <w:spacing w:val="-8"/>
          <w:sz w:val="24"/>
        </w:rPr>
        <w:t>product</w:t>
      </w:r>
      <w:r>
        <w:rPr>
          <w:rFonts w:ascii="Tahoma"/>
          <w:b/>
          <w:spacing w:val="-12"/>
          <w:sz w:val="24"/>
        </w:rPr>
        <w:t xml:space="preserve"> </w:t>
      </w:r>
      <w:r>
        <w:rPr>
          <w:rFonts w:ascii="Tahoma"/>
          <w:b/>
          <w:spacing w:val="-8"/>
          <w:sz w:val="24"/>
        </w:rPr>
        <w:t>to</w:t>
      </w:r>
      <w:r>
        <w:rPr>
          <w:rFonts w:ascii="Tahoma"/>
          <w:b/>
          <w:spacing w:val="-12"/>
          <w:sz w:val="24"/>
        </w:rPr>
        <w:t xml:space="preserve"> </w:t>
      </w:r>
      <w:r>
        <w:rPr>
          <w:rFonts w:ascii="Tahoma"/>
          <w:b/>
          <w:spacing w:val="-8"/>
          <w:sz w:val="24"/>
        </w:rPr>
        <w:t>cart:</w:t>
      </w:r>
    </w:p>
    <w:p w:rsidR="00800E43" w:rsidRDefault="00114EFB">
      <w:pPr>
        <w:pStyle w:val="BodyText"/>
        <w:spacing w:before="129"/>
        <w:ind w:left="748"/>
      </w:pPr>
      <w:r>
        <w:rPr>
          <w:w w:val="90"/>
        </w:rPr>
        <w:t>Here,</w:t>
      </w:r>
      <w:r>
        <w:rPr>
          <w:spacing w:val="-19"/>
          <w:w w:val="90"/>
        </w:rPr>
        <w:t xml:space="preserve"> </w:t>
      </w:r>
      <w:r>
        <w:rPr>
          <w:w w:val="90"/>
        </w:rPr>
        <w:t>we</w:t>
      </w:r>
      <w:r>
        <w:rPr>
          <w:spacing w:val="-19"/>
          <w:w w:val="90"/>
        </w:rPr>
        <w:t xml:space="preserve"> </w:t>
      </w:r>
      <w:r>
        <w:rPr>
          <w:w w:val="90"/>
        </w:rPr>
        <w:t>can</w:t>
      </w:r>
      <w:r>
        <w:rPr>
          <w:spacing w:val="-19"/>
          <w:w w:val="90"/>
        </w:rPr>
        <w:t xml:space="preserve"> </w:t>
      </w:r>
      <w:r>
        <w:rPr>
          <w:w w:val="90"/>
        </w:rPr>
        <w:t>add</w:t>
      </w:r>
      <w:r>
        <w:rPr>
          <w:spacing w:val="-19"/>
          <w:w w:val="90"/>
        </w:rPr>
        <w:t xml:space="preserve"> </w:t>
      </w:r>
      <w:r>
        <w:rPr>
          <w:w w:val="90"/>
        </w:rPr>
        <w:t>the</w:t>
      </w:r>
      <w:r>
        <w:rPr>
          <w:spacing w:val="-19"/>
          <w:w w:val="90"/>
        </w:rPr>
        <w:t xml:space="preserve"> </w:t>
      </w:r>
      <w:r>
        <w:rPr>
          <w:w w:val="90"/>
        </w:rPr>
        <w:t>product</w:t>
      </w:r>
      <w:r>
        <w:rPr>
          <w:spacing w:val="-19"/>
          <w:w w:val="90"/>
        </w:rPr>
        <w:t xml:space="preserve"> </w:t>
      </w:r>
      <w:r>
        <w:rPr>
          <w:w w:val="90"/>
        </w:rPr>
        <w:t>to</w:t>
      </w:r>
      <w:r>
        <w:rPr>
          <w:spacing w:val="-19"/>
          <w:w w:val="90"/>
        </w:rPr>
        <w:t xml:space="preserve"> </w:t>
      </w:r>
      <w:r>
        <w:rPr>
          <w:w w:val="90"/>
        </w:rPr>
        <w:t>the</w:t>
      </w:r>
      <w:r>
        <w:rPr>
          <w:spacing w:val="-19"/>
          <w:w w:val="90"/>
        </w:rPr>
        <w:t xml:space="preserve"> </w:t>
      </w:r>
      <w:r>
        <w:rPr>
          <w:w w:val="90"/>
        </w:rPr>
        <w:t>cart</w:t>
      </w:r>
      <w:r>
        <w:rPr>
          <w:spacing w:val="-18"/>
          <w:w w:val="90"/>
        </w:rPr>
        <w:t xml:space="preserve"> </w:t>
      </w:r>
      <w:r>
        <w:rPr>
          <w:w w:val="90"/>
        </w:rPr>
        <w:t>or</w:t>
      </w:r>
      <w:r>
        <w:rPr>
          <w:spacing w:val="-19"/>
          <w:w w:val="90"/>
        </w:rPr>
        <w:t xml:space="preserve"> </w:t>
      </w:r>
      <w:r>
        <w:rPr>
          <w:w w:val="90"/>
        </w:rPr>
        <w:t>can</w:t>
      </w:r>
      <w:r>
        <w:rPr>
          <w:spacing w:val="-19"/>
          <w:w w:val="90"/>
        </w:rPr>
        <w:t xml:space="preserve"> </w:t>
      </w:r>
      <w:r>
        <w:rPr>
          <w:w w:val="90"/>
        </w:rPr>
        <w:t>buy</w:t>
      </w:r>
      <w:r>
        <w:rPr>
          <w:spacing w:val="-19"/>
          <w:w w:val="90"/>
        </w:rPr>
        <w:t xml:space="preserve"> </w:t>
      </w:r>
      <w:r>
        <w:rPr>
          <w:spacing w:val="-2"/>
          <w:w w:val="90"/>
        </w:rPr>
        <w:t>directly.</w:t>
      </w:r>
    </w:p>
    <w:p w:rsidR="00800E43" w:rsidRDefault="00800E43">
      <w:pPr>
        <w:pStyle w:val="BodyText"/>
        <w:sectPr w:rsidR="00800E43">
          <w:pgSz w:w="11920" w:h="16840"/>
          <w:pgMar w:top="1240" w:right="141" w:bottom="280" w:left="992" w:header="720" w:footer="720" w:gutter="0"/>
          <w:cols w:space="720"/>
        </w:sectPr>
      </w:pPr>
    </w:p>
    <w:p w:rsidR="00800E43" w:rsidRDefault="00114EFB">
      <w:pPr>
        <w:pStyle w:val="BodyText"/>
        <w:ind w:left="77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55970" cy="3248660"/>
            <wp:effectExtent l="0" t="0" r="0" b="0"/>
            <wp:docPr id="21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170" cy="324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43" w:rsidRDefault="00114EFB" w:rsidP="00F835AA">
      <w:pPr>
        <w:pStyle w:val="BodyText"/>
        <w:spacing w:before="161" w:line="345" w:lineRule="auto"/>
        <w:ind w:left="748" w:right="1365"/>
        <w:jc w:val="both"/>
      </w:pPr>
      <w:r>
        <w:t>·</w:t>
      </w:r>
      <w:r>
        <w:rPr>
          <w:spacing w:val="75"/>
        </w:rPr>
        <w:t xml:space="preserve"> </w:t>
      </w:r>
      <w:r>
        <w:t>Backend</w:t>
      </w:r>
      <w:r>
        <w:rPr>
          <w:rFonts w:ascii="Tahoma" w:hAnsi="Tahoma"/>
          <w:b/>
        </w:rPr>
        <w:t>:</w:t>
      </w:r>
      <w:r>
        <w:rPr>
          <w:rFonts w:ascii="Tahoma" w:hAnsi="Tahoma"/>
          <w:b/>
          <w:spacing w:val="-4"/>
        </w:rPr>
        <w:t xml:space="preserve"> </w:t>
      </w:r>
    </w:p>
    <w:p w:rsidR="00800E43" w:rsidRDefault="00114EFB">
      <w:pPr>
        <w:pStyle w:val="BodyText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1123950</wp:posOffset>
            </wp:positionH>
            <wp:positionV relativeFrom="paragraph">
              <wp:posOffset>107315</wp:posOffset>
            </wp:positionV>
            <wp:extent cx="5499100" cy="2981325"/>
            <wp:effectExtent l="0" t="0" r="0" b="0"/>
            <wp:wrapTopAndBottom/>
            <wp:docPr id="22" name="Imag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9240" cy="298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E43" w:rsidRDefault="00800E43">
      <w:pPr>
        <w:pStyle w:val="BodyText"/>
      </w:pPr>
    </w:p>
    <w:p w:rsidR="00800E43" w:rsidRDefault="00800E43">
      <w:pPr>
        <w:pStyle w:val="BodyText"/>
      </w:pPr>
    </w:p>
    <w:p w:rsidR="00800E43" w:rsidRDefault="00800E43">
      <w:pPr>
        <w:pStyle w:val="BodyText"/>
      </w:pPr>
    </w:p>
    <w:p w:rsidR="00800E43" w:rsidRDefault="00800E43">
      <w:pPr>
        <w:pStyle w:val="BodyText"/>
      </w:pPr>
    </w:p>
    <w:p w:rsidR="00800E43" w:rsidRDefault="00800E43">
      <w:pPr>
        <w:pStyle w:val="BodyText"/>
      </w:pPr>
    </w:p>
    <w:p w:rsidR="00800E43" w:rsidRDefault="00800E43">
      <w:pPr>
        <w:pStyle w:val="BodyText"/>
      </w:pPr>
    </w:p>
    <w:p w:rsidR="00800E43" w:rsidRDefault="00800E43">
      <w:pPr>
        <w:pStyle w:val="BodyText"/>
        <w:spacing w:before="272"/>
      </w:pPr>
    </w:p>
    <w:p w:rsidR="00800E43" w:rsidRDefault="00114EFB">
      <w:pPr>
        <w:pStyle w:val="Heading4"/>
        <w:ind w:left="748"/>
        <w:jc w:val="both"/>
        <w:rPr>
          <w:rFonts w:ascii="Verdana"/>
          <w:b w:val="0"/>
        </w:rPr>
      </w:pPr>
      <w:r>
        <w:rPr>
          <w:spacing w:val="-8"/>
        </w:rPr>
        <w:t>Add</w:t>
      </w:r>
      <w:r>
        <w:rPr>
          <w:spacing w:val="-13"/>
        </w:rPr>
        <w:t xml:space="preserve"> </w:t>
      </w:r>
      <w:r>
        <w:rPr>
          <w:spacing w:val="-8"/>
        </w:rPr>
        <w:t>product</w:t>
      </w:r>
      <w:r>
        <w:rPr>
          <w:spacing w:val="-12"/>
        </w:rPr>
        <w:t xml:space="preserve"> </w:t>
      </w:r>
      <w:r>
        <w:rPr>
          <w:spacing w:val="-8"/>
        </w:rPr>
        <w:t>to</w:t>
      </w:r>
      <w:r>
        <w:rPr>
          <w:spacing w:val="-12"/>
        </w:rPr>
        <w:t xml:space="preserve"> </w:t>
      </w:r>
      <w:r>
        <w:rPr>
          <w:spacing w:val="-8"/>
        </w:rPr>
        <w:t>cart</w:t>
      </w:r>
      <w:r>
        <w:rPr>
          <w:rFonts w:ascii="Verdana"/>
          <w:b w:val="0"/>
          <w:spacing w:val="-8"/>
        </w:rPr>
        <w:t>:</w:t>
      </w:r>
    </w:p>
    <w:p w:rsidR="00800E43" w:rsidRDefault="00800E43">
      <w:pPr>
        <w:pStyle w:val="Heading4"/>
        <w:jc w:val="both"/>
        <w:rPr>
          <w:rFonts w:ascii="Verdana"/>
          <w:b w:val="0"/>
        </w:rPr>
        <w:sectPr w:rsidR="00800E43">
          <w:pgSz w:w="11920" w:h="16840"/>
          <w:pgMar w:top="1360" w:right="141" w:bottom="280" w:left="992" w:header="720" w:footer="720" w:gutter="0"/>
          <w:cols w:space="720"/>
        </w:sectPr>
      </w:pPr>
    </w:p>
    <w:p w:rsidR="00800E43" w:rsidRDefault="00114EFB">
      <w:pPr>
        <w:pStyle w:val="BodyText"/>
        <w:ind w:left="77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22900" cy="2082165"/>
            <wp:effectExtent l="0" t="0" r="0" b="0"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3341" cy="20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43" w:rsidRDefault="00800E43">
      <w:pPr>
        <w:pStyle w:val="BodyText"/>
      </w:pPr>
    </w:p>
    <w:p w:rsidR="00800E43" w:rsidRDefault="00800E43">
      <w:pPr>
        <w:pStyle w:val="BodyText"/>
        <w:spacing w:before="51"/>
      </w:pPr>
    </w:p>
    <w:p w:rsidR="00800E43" w:rsidRDefault="00114EFB">
      <w:pPr>
        <w:ind w:left="27"/>
        <w:rPr>
          <w:rFonts w:ascii="Tahoma"/>
          <w:b/>
          <w:sz w:val="24"/>
        </w:rPr>
      </w:pPr>
      <w:r>
        <w:rPr>
          <w:rFonts w:ascii="Tahoma"/>
          <w:b/>
          <w:w w:val="90"/>
          <w:sz w:val="24"/>
        </w:rPr>
        <w:t>Order</w:t>
      </w:r>
      <w:r>
        <w:rPr>
          <w:rFonts w:ascii="Tahoma"/>
          <w:b/>
          <w:spacing w:val="9"/>
          <w:sz w:val="24"/>
        </w:rPr>
        <w:t xml:space="preserve"> </w:t>
      </w:r>
      <w:r>
        <w:rPr>
          <w:rFonts w:ascii="Tahoma"/>
          <w:b/>
          <w:spacing w:val="-2"/>
          <w:sz w:val="24"/>
        </w:rPr>
        <w:t>products:</w:t>
      </w:r>
    </w:p>
    <w:p w:rsidR="00800E43" w:rsidRDefault="00114EFB">
      <w:pPr>
        <w:pStyle w:val="BodyText"/>
        <w:spacing w:before="129"/>
        <w:ind w:left="748"/>
      </w:pPr>
      <w:r>
        <w:rPr>
          <w:spacing w:val="-2"/>
          <w:w w:val="90"/>
        </w:rPr>
        <w:t>Now,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from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the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cart,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let’s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place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the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order</w:t>
      </w:r>
    </w:p>
    <w:p w:rsidR="00800E43" w:rsidRDefault="00114EFB">
      <w:pPr>
        <w:pStyle w:val="BodyText"/>
        <w:tabs>
          <w:tab w:val="left" w:pos="1057"/>
        </w:tabs>
        <w:spacing w:before="129"/>
        <w:ind w:left="748"/>
      </w:pPr>
      <w:r>
        <w:rPr>
          <w:spacing w:val="-10"/>
        </w:rPr>
        <w:t>·</w:t>
      </w:r>
      <w:r>
        <w:tab/>
      </w:r>
      <w:r>
        <w:rPr>
          <w:spacing w:val="-2"/>
        </w:rPr>
        <w:t>Frontend</w:t>
      </w:r>
    </w:p>
    <w:p w:rsidR="00800E43" w:rsidRDefault="00800E43">
      <w:pPr>
        <w:pStyle w:val="BodyText"/>
        <w:rPr>
          <w:sz w:val="20"/>
        </w:rPr>
      </w:pPr>
    </w:p>
    <w:p w:rsidR="00800E43" w:rsidRDefault="00114EFB">
      <w:pPr>
        <w:pStyle w:val="BodyText"/>
        <w:spacing w:before="79"/>
        <w:rPr>
          <w:sz w:val="20"/>
          <w:lang w:val="en-IN"/>
        </w:rPr>
      </w:pPr>
      <w:r>
        <w:rPr>
          <w:noProof/>
          <w:sz w:val="20"/>
        </w:rPr>
        <w:drawing>
          <wp:inline distT="0" distB="0" distL="114300" distR="114300">
            <wp:extent cx="6358890" cy="3954145"/>
            <wp:effectExtent l="0" t="0" r="11430" b="8255"/>
            <wp:docPr id="52" name="Picture 52" descr="WhatsApp Image 2025-06-29 at 9.58.32 AM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WhatsApp Image 2025-06-29 at 9.58.32 AM (3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889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43" w:rsidRDefault="00800E43">
      <w:pPr>
        <w:pStyle w:val="BodyText"/>
      </w:pPr>
    </w:p>
    <w:p w:rsidR="00800E43" w:rsidRDefault="00800E43">
      <w:pPr>
        <w:pStyle w:val="BodyText"/>
        <w:spacing w:before="50"/>
      </w:pPr>
    </w:p>
    <w:p w:rsidR="00800E43" w:rsidRDefault="00114EFB">
      <w:pPr>
        <w:pStyle w:val="BodyText"/>
        <w:tabs>
          <w:tab w:val="left" w:pos="507"/>
        </w:tabs>
        <w:ind w:left="197"/>
      </w:pPr>
      <w:r>
        <w:rPr>
          <w:spacing w:val="-10"/>
        </w:rPr>
        <w:t>·</w:t>
      </w:r>
      <w:r>
        <w:tab/>
      </w:r>
      <w:r>
        <w:rPr>
          <w:spacing w:val="-2"/>
        </w:rPr>
        <w:t>Backend</w:t>
      </w:r>
    </w:p>
    <w:p w:rsidR="00800E43" w:rsidRDefault="00114EFB">
      <w:pPr>
        <w:pStyle w:val="BodyText"/>
        <w:spacing w:before="129" w:line="345" w:lineRule="auto"/>
        <w:ind w:left="27" w:right="1154" w:firstLine="86"/>
      </w:pPr>
      <w:r>
        <w:rPr>
          <w:w w:val="90"/>
        </w:rPr>
        <w:t>In the backend, on receiving the request from</w:t>
      </w:r>
      <w:r>
        <w:rPr>
          <w:spacing w:val="-4"/>
          <w:w w:val="90"/>
        </w:rPr>
        <w:t xml:space="preserve"> </w:t>
      </w:r>
      <w:r>
        <w:rPr>
          <w:w w:val="90"/>
        </w:rPr>
        <w:t>the</w:t>
      </w:r>
      <w:r>
        <w:rPr>
          <w:spacing w:val="-4"/>
          <w:w w:val="90"/>
        </w:rPr>
        <w:t xml:space="preserve"> </w:t>
      </w:r>
      <w:r>
        <w:rPr>
          <w:w w:val="90"/>
        </w:rPr>
        <w:t>client,</w:t>
      </w:r>
      <w:r>
        <w:rPr>
          <w:spacing w:val="-4"/>
          <w:w w:val="90"/>
        </w:rPr>
        <w:t xml:space="preserve"> </w:t>
      </w:r>
      <w:r>
        <w:rPr>
          <w:w w:val="90"/>
        </w:rPr>
        <w:t>we</w:t>
      </w:r>
      <w:r>
        <w:rPr>
          <w:spacing w:val="-4"/>
          <w:w w:val="90"/>
        </w:rPr>
        <w:t xml:space="preserve"> </w:t>
      </w:r>
      <w:r>
        <w:rPr>
          <w:w w:val="90"/>
        </w:rPr>
        <w:t>then</w:t>
      </w:r>
      <w:r>
        <w:rPr>
          <w:spacing w:val="-4"/>
          <w:w w:val="90"/>
        </w:rPr>
        <w:t xml:space="preserve"> </w:t>
      </w:r>
      <w:r>
        <w:rPr>
          <w:w w:val="90"/>
        </w:rPr>
        <w:t>place</w:t>
      </w:r>
      <w:r>
        <w:rPr>
          <w:spacing w:val="-4"/>
          <w:w w:val="90"/>
        </w:rPr>
        <w:t xml:space="preserve"> </w:t>
      </w:r>
      <w:r>
        <w:rPr>
          <w:w w:val="90"/>
        </w:rPr>
        <w:t>the</w:t>
      </w:r>
      <w:r>
        <w:rPr>
          <w:spacing w:val="-4"/>
          <w:w w:val="90"/>
        </w:rPr>
        <w:t xml:space="preserve"> </w:t>
      </w:r>
      <w:r>
        <w:rPr>
          <w:w w:val="90"/>
        </w:rPr>
        <w:t>order</w:t>
      </w:r>
      <w:r>
        <w:rPr>
          <w:spacing w:val="-4"/>
          <w:w w:val="90"/>
        </w:rPr>
        <w:t xml:space="preserve"> </w:t>
      </w:r>
      <w:r>
        <w:rPr>
          <w:w w:val="90"/>
        </w:rPr>
        <w:t xml:space="preserve">for </w:t>
      </w:r>
      <w:r>
        <w:rPr>
          <w:spacing w:val="-8"/>
        </w:rPr>
        <w:t>the</w:t>
      </w:r>
      <w:r>
        <w:rPr>
          <w:spacing w:val="-24"/>
        </w:rPr>
        <w:t xml:space="preserve"> </w:t>
      </w:r>
      <w:r>
        <w:rPr>
          <w:spacing w:val="-8"/>
        </w:rPr>
        <w:t>products</w:t>
      </w:r>
      <w:r>
        <w:rPr>
          <w:spacing w:val="-24"/>
        </w:rPr>
        <w:t xml:space="preserve"> </w:t>
      </w:r>
      <w:r>
        <w:rPr>
          <w:spacing w:val="-8"/>
        </w:rPr>
        <w:t>in</w:t>
      </w:r>
      <w:r>
        <w:rPr>
          <w:spacing w:val="-24"/>
        </w:rPr>
        <w:t xml:space="preserve"> </w:t>
      </w:r>
      <w:r>
        <w:rPr>
          <w:spacing w:val="-8"/>
        </w:rPr>
        <w:t>the</w:t>
      </w:r>
      <w:r>
        <w:rPr>
          <w:spacing w:val="-24"/>
        </w:rPr>
        <w:t xml:space="preserve"> </w:t>
      </w:r>
      <w:r>
        <w:rPr>
          <w:spacing w:val="-8"/>
        </w:rPr>
        <w:t>cart</w:t>
      </w:r>
      <w:r>
        <w:rPr>
          <w:spacing w:val="-24"/>
        </w:rPr>
        <w:t xml:space="preserve"> </w:t>
      </w:r>
      <w:r>
        <w:rPr>
          <w:spacing w:val="-8"/>
        </w:rPr>
        <w:t>with</w:t>
      </w:r>
      <w:r>
        <w:rPr>
          <w:spacing w:val="-24"/>
        </w:rPr>
        <w:t xml:space="preserve"> </w:t>
      </w:r>
      <w:r>
        <w:rPr>
          <w:spacing w:val="-8"/>
        </w:rPr>
        <w:t>the</w:t>
      </w:r>
      <w:r>
        <w:rPr>
          <w:spacing w:val="-24"/>
        </w:rPr>
        <w:t xml:space="preserve"> </w:t>
      </w:r>
      <w:r>
        <w:rPr>
          <w:spacing w:val="-8"/>
        </w:rPr>
        <w:t>specific</w:t>
      </w:r>
      <w:r>
        <w:rPr>
          <w:spacing w:val="-24"/>
        </w:rPr>
        <w:t xml:space="preserve"> </w:t>
      </w:r>
      <w:r>
        <w:rPr>
          <w:spacing w:val="-8"/>
        </w:rPr>
        <w:t>user</w:t>
      </w:r>
      <w:r>
        <w:rPr>
          <w:spacing w:val="-24"/>
        </w:rPr>
        <w:t xml:space="preserve"> </w:t>
      </w:r>
      <w:r>
        <w:rPr>
          <w:spacing w:val="-8"/>
        </w:rPr>
        <w:t>Id.</w:t>
      </w:r>
    </w:p>
    <w:p w:rsidR="00800E43" w:rsidRDefault="00800E43">
      <w:pPr>
        <w:pStyle w:val="BodyText"/>
        <w:spacing w:line="345" w:lineRule="auto"/>
        <w:sectPr w:rsidR="00800E43">
          <w:pgSz w:w="11920" w:h="16840"/>
          <w:pgMar w:top="1360" w:right="141" w:bottom="280" w:left="992" w:header="720" w:footer="720" w:gutter="0"/>
          <w:cols w:space="720"/>
        </w:sectPr>
      </w:pPr>
    </w:p>
    <w:p w:rsidR="00800E43" w:rsidRDefault="00114EFB">
      <w:pPr>
        <w:pStyle w:val="BodyText"/>
        <w:ind w:left="58"/>
        <w:rPr>
          <w:sz w:val="20"/>
          <w:lang w:val="en-IN"/>
        </w:rPr>
      </w:pPr>
      <w:r>
        <w:rPr>
          <w:rFonts w:ascii="SimSun" w:eastAsia="SimSun" w:hAnsi="SimSun" w:cs="SimSun"/>
          <w:noProof/>
        </w:rPr>
        <w:lastRenderedPageBreak/>
        <w:drawing>
          <wp:inline distT="0" distB="0" distL="114300" distR="114300">
            <wp:extent cx="304800" cy="304800"/>
            <wp:effectExtent l="0" t="0" r="0" b="0"/>
            <wp:docPr id="49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5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drawing>
          <wp:inline distT="0" distB="0" distL="114300" distR="114300">
            <wp:extent cx="5348605" cy="4246880"/>
            <wp:effectExtent l="0" t="0" r="635" b="5080"/>
            <wp:docPr id="50" name="Picture 50" descr="WhatsApp Image 2025-06-29 at 9.58.3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WhatsApp Image 2025-06-29 at 9.58.33 AM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8605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43" w:rsidRDefault="00114EFB">
      <w:pPr>
        <w:pStyle w:val="Heading4"/>
        <w:spacing w:before="214"/>
      </w:pPr>
      <w:r>
        <w:rPr>
          <w:spacing w:val="-8"/>
        </w:rPr>
        <w:t>Add</w:t>
      </w:r>
      <w:r>
        <w:rPr>
          <w:spacing w:val="-14"/>
        </w:rPr>
        <w:t xml:space="preserve"> </w:t>
      </w:r>
      <w:r>
        <w:rPr>
          <w:spacing w:val="-8"/>
        </w:rPr>
        <w:t>new</w:t>
      </w:r>
      <w:r>
        <w:rPr>
          <w:spacing w:val="-13"/>
        </w:rPr>
        <w:t xml:space="preserve"> </w:t>
      </w:r>
      <w:r>
        <w:rPr>
          <w:spacing w:val="-8"/>
        </w:rPr>
        <w:t>product:</w:t>
      </w:r>
    </w:p>
    <w:p w:rsidR="00800E43" w:rsidRDefault="00114EFB">
      <w:pPr>
        <w:pStyle w:val="BodyText"/>
        <w:spacing w:before="129" w:line="345" w:lineRule="auto"/>
        <w:ind w:left="27" w:right="4512"/>
        <w:rPr>
          <w:rFonts w:ascii="Tahoma"/>
          <w:b/>
        </w:rPr>
      </w:pPr>
      <w:r>
        <w:rPr>
          <w:w w:val="90"/>
        </w:rPr>
        <w:t>Here,</w:t>
      </w:r>
      <w:r>
        <w:rPr>
          <w:spacing w:val="-20"/>
          <w:w w:val="90"/>
        </w:rPr>
        <w:t xml:space="preserve"> </w:t>
      </w:r>
      <w:r>
        <w:rPr>
          <w:w w:val="90"/>
        </w:rPr>
        <w:t>in</w:t>
      </w:r>
      <w:r>
        <w:rPr>
          <w:spacing w:val="-19"/>
          <w:w w:val="90"/>
        </w:rPr>
        <w:t xml:space="preserve"> </w:t>
      </w:r>
      <w:r>
        <w:rPr>
          <w:w w:val="90"/>
        </w:rPr>
        <w:t>the</w:t>
      </w:r>
      <w:r>
        <w:rPr>
          <w:spacing w:val="-20"/>
          <w:w w:val="90"/>
        </w:rPr>
        <w:t xml:space="preserve"> </w:t>
      </w:r>
      <w:r>
        <w:rPr>
          <w:w w:val="90"/>
        </w:rPr>
        <w:t>admin</w:t>
      </w:r>
      <w:r>
        <w:rPr>
          <w:spacing w:val="-19"/>
          <w:w w:val="90"/>
        </w:rPr>
        <w:t xml:space="preserve"> </w:t>
      </w:r>
      <w:r>
        <w:rPr>
          <w:w w:val="90"/>
        </w:rPr>
        <w:t>dashboard,</w:t>
      </w:r>
      <w:r>
        <w:rPr>
          <w:spacing w:val="-20"/>
          <w:w w:val="90"/>
        </w:rPr>
        <w:t xml:space="preserve"> </w:t>
      </w:r>
      <w:r>
        <w:rPr>
          <w:w w:val="90"/>
        </w:rPr>
        <w:t>we</w:t>
      </w:r>
      <w:r>
        <w:rPr>
          <w:spacing w:val="-19"/>
          <w:w w:val="90"/>
        </w:rPr>
        <w:t xml:space="preserve"> </w:t>
      </w:r>
      <w:r>
        <w:rPr>
          <w:w w:val="90"/>
        </w:rPr>
        <w:t>will</w:t>
      </w:r>
      <w:r>
        <w:rPr>
          <w:spacing w:val="-20"/>
          <w:w w:val="90"/>
        </w:rPr>
        <w:t xml:space="preserve"> </w:t>
      </w:r>
      <w:r>
        <w:rPr>
          <w:w w:val="90"/>
        </w:rPr>
        <w:t>add</w:t>
      </w:r>
      <w:r>
        <w:rPr>
          <w:spacing w:val="-19"/>
          <w:w w:val="90"/>
        </w:rPr>
        <w:t xml:space="preserve"> </w:t>
      </w:r>
      <w:r>
        <w:rPr>
          <w:w w:val="90"/>
        </w:rPr>
        <w:t>a</w:t>
      </w:r>
      <w:r>
        <w:rPr>
          <w:spacing w:val="-20"/>
          <w:w w:val="90"/>
        </w:rPr>
        <w:t xml:space="preserve"> </w:t>
      </w:r>
      <w:r>
        <w:rPr>
          <w:w w:val="90"/>
        </w:rPr>
        <w:t>new</w:t>
      </w:r>
      <w:r>
        <w:rPr>
          <w:spacing w:val="-19"/>
          <w:w w:val="90"/>
        </w:rPr>
        <w:t xml:space="preserve"> </w:t>
      </w:r>
      <w:r>
        <w:rPr>
          <w:w w:val="90"/>
        </w:rPr>
        <w:t xml:space="preserve">product. </w:t>
      </w:r>
      <w:proofErr w:type="gramStart"/>
      <w:r>
        <w:t>o</w:t>
      </w:r>
      <w:proofErr w:type="gramEnd"/>
      <w:r>
        <w:t xml:space="preserve"> Frontend</w:t>
      </w:r>
      <w:r>
        <w:rPr>
          <w:rFonts w:ascii="Tahoma"/>
          <w:b/>
        </w:rPr>
        <w:t>:</w:t>
      </w:r>
    </w:p>
    <w:p w:rsidR="00800E43" w:rsidRDefault="00800E43">
      <w:pPr>
        <w:pStyle w:val="BodyText"/>
        <w:spacing w:before="129" w:line="345" w:lineRule="auto"/>
        <w:ind w:left="27" w:right="4512"/>
        <w:rPr>
          <w:rFonts w:ascii="Tahoma"/>
          <w:b/>
        </w:rPr>
      </w:pPr>
    </w:p>
    <w:p w:rsidR="00800E43" w:rsidRDefault="00114EFB">
      <w:pPr>
        <w:pStyle w:val="BodyText"/>
        <w:spacing w:line="345" w:lineRule="auto"/>
        <w:rPr>
          <w:rFonts w:ascii="Tahoma"/>
          <w:b/>
          <w:lang w:val="en-IN"/>
        </w:rPr>
        <w:sectPr w:rsidR="00800E43">
          <w:pgSz w:w="11920" w:h="16840"/>
          <w:pgMar w:top="1360" w:right="141" w:bottom="280" w:left="992" w:header="720" w:footer="720" w:gutter="0"/>
          <w:cols w:space="720"/>
        </w:sectPr>
      </w:pPr>
      <w:r>
        <w:rPr>
          <w:rFonts w:ascii="Tahoma"/>
          <w:b/>
          <w:noProof/>
        </w:rPr>
        <w:drawing>
          <wp:inline distT="0" distB="0" distL="114300" distR="114300">
            <wp:extent cx="5892165" cy="3710305"/>
            <wp:effectExtent l="0" t="0" r="5715" b="8255"/>
            <wp:docPr id="51" name="Picture 51" descr="WhatsApp Image 2025-06-29 at 9.58.32 A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WhatsApp Image 2025-06-29 at 9.58.32 AM (2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216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43" w:rsidRDefault="00114EFB">
      <w:pPr>
        <w:pStyle w:val="BodyText"/>
        <w:spacing w:before="88"/>
        <w:ind w:left="27"/>
        <w:rPr>
          <w:rFonts w:ascii="Tahoma"/>
          <w:b/>
        </w:rPr>
      </w:pPr>
      <w:proofErr w:type="gramStart"/>
      <w:r>
        <w:lastRenderedPageBreak/>
        <w:t>o</w:t>
      </w:r>
      <w:proofErr w:type="gramEnd"/>
      <w:r>
        <w:rPr>
          <w:spacing w:val="2"/>
        </w:rPr>
        <w:t xml:space="preserve"> </w:t>
      </w:r>
      <w:r>
        <w:rPr>
          <w:spacing w:val="-2"/>
        </w:rPr>
        <w:t>Backend</w:t>
      </w:r>
      <w:r>
        <w:rPr>
          <w:rFonts w:ascii="Tahoma"/>
          <w:b/>
          <w:spacing w:val="-2"/>
        </w:rPr>
        <w:t>:</w:t>
      </w:r>
    </w:p>
    <w:p w:rsidR="00800E43" w:rsidRDefault="00800E43">
      <w:pPr>
        <w:pStyle w:val="BodyText"/>
        <w:spacing w:before="1"/>
        <w:rPr>
          <w:rFonts w:ascii="Tahoma"/>
          <w:b/>
          <w:sz w:val="12"/>
        </w:rPr>
      </w:pPr>
    </w:p>
    <w:p w:rsidR="00800E43" w:rsidRDefault="00114EFB">
      <w:pPr>
        <w:pStyle w:val="BodyText"/>
        <w:spacing w:before="184"/>
        <w:rPr>
          <w:rFonts w:ascii="Tahoma"/>
          <w:b/>
          <w:lang w:val="en-IN"/>
        </w:rPr>
      </w:pPr>
      <w:r>
        <w:rPr>
          <w:rFonts w:ascii="Tahoma"/>
          <w:b/>
          <w:noProof/>
        </w:rPr>
        <w:drawing>
          <wp:inline distT="0" distB="0" distL="114300" distR="114300">
            <wp:extent cx="6029960" cy="4461510"/>
            <wp:effectExtent l="0" t="0" r="5080" b="3810"/>
            <wp:docPr id="53" name="Picture 53" descr="WhatsApp Image 2025-06-29 at 9.58.3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WhatsApp Image 2025-06-29 at 9.58.34 AM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43" w:rsidRDefault="00114EFB">
      <w:pPr>
        <w:pStyle w:val="Heading2"/>
        <w:ind w:left="27"/>
      </w:pPr>
      <w:r>
        <w:rPr>
          <w:w w:val="90"/>
        </w:rPr>
        <w:t>Demo</w:t>
      </w:r>
      <w:r>
        <w:rPr>
          <w:spacing w:val="-7"/>
        </w:rPr>
        <w:t xml:space="preserve"> </w:t>
      </w:r>
      <w:r>
        <w:rPr>
          <w:w w:val="90"/>
        </w:rPr>
        <w:t>UI</w:t>
      </w:r>
      <w:r>
        <w:rPr>
          <w:spacing w:val="-6"/>
        </w:rPr>
        <w:t xml:space="preserve"> </w:t>
      </w:r>
      <w:r>
        <w:rPr>
          <w:spacing w:val="-2"/>
          <w:w w:val="90"/>
        </w:rPr>
        <w:t>images:</w:t>
      </w:r>
    </w:p>
    <w:p w:rsidR="00800E43" w:rsidRDefault="00114EFB">
      <w:pPr>
        <w:pStyle w:val="ListParagraph"/>
        <w:numPr>
          <w:ilvl w:val="0"/>
          <w:numId w:val="12"/>
        </w:numPr>
        <w:tabs>
          <w:tab w:val="left" w:pos="337"/>
        </w:tabs>
        <w:spacing w:before="158"/>
        <w:rPr>
          <w:rFonts w:ascii="Tahoma" w:hAnsi="Tahoma"/>
          <w:b/>
          <w:sz w:val="24"/>
        </w:rPr>
      </w:pPr>
      <w:r>
        <w:rPr>
          <w:rFonts w:ascii="Tahoma" w:hAnsi="Tahoma"/>
          <w:b/>
          <w:w w:val="90"/>
          <w:sz w:val="24"/>
        </w:rPr>
        <w:t>Landing</w:t>
      </w:r>
      <w:r>
        <w:rPr>
          <w:rFonts w:ascii="Tahoma" w:hAnsi="Tahoma"/>
          <w:b/>
          <w:spacing w:val="12"/>
          <w:sz w:val="24"/>
        </w:rPr>
        <w:t xml:space="preserve"> </w:t>
      </w:r>
      <w:r>
        <w:rPr>
          <w:rFonts w:ascii="Tahoma" w:hAnsi="Tahoma"/>
          <w:b/>
          <w:spacing w:val="-4"/>
          <w:sz w:val="24"/>
        </w:rPr>
        <w:t>page</w:t>
      </w:r>
    </w:p>
    <w:p w:rsidR="00800E43" w:rsidRDefault="00800E43">
      <w:pPr>
        <w:pStyle w:val="ListParagraph"/>
        <w:numPr>
          <w:ilvl w:val="0"/>
          <w:numId w:val="12"/>
        </w:numPr>
        <w:tabs>
          <w:tab w:val="left" w:pos="337"/>
        </w:tabs>
        <w:spacing w:before="158"/>
        <w:rPr>
          <w:rFonts w:ascii="Tahoma" w:hAnsi="Tahoma"/>
          <w:b/>
          <w:sz w:val="24"/>
        </w:rPr>
      </w:pPr>
    </w:p>
    <w:p w:rsidR="00800E43" w:rsidRDefault="00800E43">
      <w:pPr>
        <w:pStyle w:val="BodyText"/>
        <w:rPr>
          <w:rFonts w:ascii="Tahoma"/>
          <w:b/>
          <w:sz w:val="14"/>
        </w:rPr>
      </w:pPr>
    </w:p>
    <w:p w:rsidR="00800E43" w:rsidRDefault="00114EFB">
      <w:pPr>
        <w:pStyle w:val="BodyText"/>
        <w:ind w:left="778" w:right="-58"/>
        <w:rPr>
          <w:rFonts w:ascii="Tahoma"/>
          <w:sz w:val="20"/>
          <w:lang w:val="en-IN"/>
        </w:rPr>
      </w:pPr>
      <w:r>
        <w:rPr>
          <w:rFonts w:ascii="Tahoma"/>
          <w:noProof/>
          <w:sz w:val="20"/>
        </w:rPr>
        <w:drawing>
          <wp:inline distT="0" distB="0" distL="114300" distR="114300">
            <wp:extent cx="5501005" cy="2379345"/>
            <wp:effectExtent l="0" t="0" r="635" b="13335"/>
            <wp:docPr id="54" name="Picture 54" descr="WhatsApp Image 2025-06-29 at 9.58.2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WhatsApp Image 2025-06-29 at 9.58.24 AM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43" w:rsidRDefault="00114EFB">
      <w:pPr>
        <w:pStyle w:val="ListParagraph"/>
        <w:numPr>
          <w:ilvl w:val="0"/>
          <w:numId w:val="12"/>
        </w:numPr>
        <w:tabs>
          <w:tab w:val="left" w:pos="337"/>
        </w:tabs>
        <w:spacing w:before="156"/>
        <w:rPr>
          <w:rFonts w:ascii="Tahoma" w:hAnsi="Tahoma"/>
          <w:b/>
          <w:sz w:val="24"/>
        </w:rPr>
      </w:pPr>
      <w:r>
        <w:rPr>
          <w:rFonts w:ascii="Tahoma" w:hAnsi="Tahoma"/>
          <w:b/>
          <w:spacing w:val="-2"/>
          <w:sz w:val="24"/>
        </w:rPr>
        <w:t>Products</w:t>
      </w:r>
    </w:p>
    <w:p w:rsidR="00800E43" w:rsidRDefault="00800E43">
      <w:pPr>
        <w:pStyle w:val="ListParagraph"/>
        <w:rPr>
          <w:rFonts w:ascii="Tahoma" w:hAnsi="Tahoma"/>
          <w:b/>
          <w:sz w:val="24"/>
        </w:rPr>
        <w:sectPr w:rsidR="00800E43">
          <w:pgSz w:w="11920" w:h="16840"/>
          <w:pgMar w:top="1240" w:right="141" w:bottom="280" w:left="992" w:header="720" w:footer="720" w:gutter="0"/>
          <w:cols w:space="720"/>
        </w:sectPr>
      </w:pPr>
    </w:p>
    <w:p w:rsidR="00800E43" w:rsidRDefault="00114EFB">
      <w:pPr>
        <w:pStyle w:val="BodyText"/>
        <w:ind w:left="778" w:right="-15"/>
        <w:rPr>
          <w:rFonts w:ascii="Tahoma"/>
          <w:sz w:val="20"/>
          <w:lang w:val="en-IN"/>
        </w:rPr>
      </w:pPr>
      <w:r>
        <w:rPr>
          <w:rFonts w:ascii="Tahoma"/>
          <w:noProof/>
          <w:sz w:val="20"/>
        </w:rPr>
        <w:lastRenderedPageBreak/>
        <w:drawing>
          <wp:inline distT="0" distB="0" distL="114300" distR="114300">
            <wp:extent cx="5878830" cy="3291840"/>
            <wp:effectExtent l="0" t="0" r="3810" b="0"/>
            <wp:docPr id="55" name="Picture 55" descr="WhatsApp Image 2025-06-29 at 9.58.24 A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WhatsApp Image 2025-06-29 at 9.58.24 AM (1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883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43" w:rsidRDefault="00800E43">
      <w:pPr>
        <w:pStyle w:val="BodyText"/>
        <w:rPr>
          <w:rFonts w:ascii="Tahoma"/>
          <w:b/>
        </w:rPr>
      </w:pPr>
    </w:p>
    <w:p w:rsidR="00800E43" w:rsidRDefault="00800E43">
      <w:pPr>
        <w:pStyle w:val="BodyText"/>
        <w:rPr>
          <w:rFonts w:ascii="Tahoma"/>
          <w:b/>
        </w:rPr>
      </w:pPr>
    </w:p>
    <w:p w:rsidR="00800E43" w:rsidRDefault="00800E43">
      <w:pPr>
        <w:pStyle w:val="BodyText"/>
        <w:rPr>
          <w:rFonts w:ascii="Tahoma"/>
          <w:b/>
        </w:rPr>
      </w:pPr>
    </w:p>
    <w:p w:rsidR="00800E43" w:rsidRDefault="00800E43">
      <w:pPr>
        <w:pStyle w:val="BodyText"/>
        <w:rPr>
          <w:rFonts w:ascii="Tahoma"/>
          <w:b/>
        </w:rPr>
      </w:pPr>
    </w:p>
    <w:p w:rsidR="00800E43" w:rsidRDefault="00800E43">
      <w:pPr>
        <w:pStyle w:val="BodyText"/>
        <w:rPr>
          <w:rFonts w:ascii="Tahoma"/>
          <w:b/>
        </w:rPr>
      </w:pPr>
    </w:p>
    <w:p w:rsidR="00800E43" w:rsidRDefault="00800E43">
      <w:pPr>
        <w:pStyle w:val="BodyText"/>
        <w:spacing w:before="126"/>
        <w:rPr>
          <w:rFonts w:ascii="Tahoma"/>
          <w:b/>
        </w:rPr>
      </w:pPr>
    </w:p>
    <w:p w:rsidR="00800E43" w:rsidRDefault="00114EFB">
      <w:pPr>
        <w:pStyle w:val="ListParagraph"/>
        <w:numPr>
          <w:ilvl w:val="0"/>
          <w:numId w:val="12"/>
        </w:numPr>
        <w:tabs>
          <w:tab w:val="left" w:pos="170"/>
        </w:tabs>
        <w:ind w:left="170" w:hanging="143"/>
        <w:rPr>
          <w:rFonts w:ascii="Tahoma" w:hAnsi="Tahoma"/>
          <w:b/>
          <w:sz w:val="24"/>
        </w:rPr>
      </w:pPr>
      <w:r>
        <w:rPr>
          <w:rFonts w:ascii="Tahoma" w:hAnsi="Tahoma"/>
          <w:b/>
          <w:spacing w:val="-2"/>
          <w:sz w:val="24"/>
        </w:rPr>
        <w:t>Authentication</w:t>
      </w:r>
    </w:p>
    <w:p w:rsidR="00800E43" w:rsidRDefault="00800E43">
      <w:pPr>
        <w:pStyle w:val="ListParagraph"/>
        <w:numPr>
          <w:ilvl w:val="0"/>
          <w:numId w:val="12"/>
        </w:numPr>
        <w:tabs>
          <w:tab w:val="left" w:pos="170"/>
        </w:tabs>
        <w:ind w:left="170" w:hanging="143"/>
        <w:rPr>
          <w:rFonts w:ascii="Tahoma" w:hAnsi="Tahoma"/>
          <w:b/>
          <w:sz w:val="24"/>
        </w:rPr>
      </w:pPr>
    </w:p>
    <w:p w:rsidR="00800E43" w:rsidRDefault="00114EFB">
      <w:pPr>
        <w:pStyle w:val="BodyText"/>
        <w:rPr>
          <w:rFonts w:ascii="Tahoma"/>
          <w:b/>
          <w:sz w:val="12"/>
          <w:lang w:val="en-IN"/>
        </w:rPr>
      </w:pPr>
      <w:r>
        <w:rPr>
          <w:rFonts w:ascii="Tahoma"/>
          <w:b/>
          <w:noProof/>
          <w:sz w:val="12"/>
        </w:rPr>
        <w:drawing>
          <wp:inline distT="0" distB="0" distL="114300" distR="114300">
            <wp:extent cx="4221480" cy="4070350"/>
            <wp:effectExtent l="0" t="0" r="0" b="13970"/>
            <wp:docPr id="56" name="Picture 56" descr="WhatsApp Image 2025-06-29 at 9.58.2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WhatsApp Image 2025-06-29 at 9.58.23 AM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43" w:rsidRDefault="00800E43">
      <w:pPr>
        <w:pStyle w:val="BodyText"/>
        <w:rPr>
          <w:rFonts w:ascii="Tahoma"/>
          <w:b/>
          <w:sz w:val="12"/>
        </w:rPr>
        <w:sectPr w:rsidR="00800E43">
          <w:pgSz w:w="11920" w:h="16840"/>
          <w:pgMar w:top="1360" w:right="141" w:bottom="280" w:left="992" w:header="720" w:footer="720" w:gutter="0"/>
          <w:cols w:space="720"/>
        </w:sectPr>
      </w:pPr>
    </w:p>
    <w:p w:rsidR="00800E43" w:rsidRDefault="00114EFB">
      <w:pPr>
        <w:pStyle w:val="ListParagraph"/>
        <w:numPr>
          <w:ilvl w:val="0"/>
          <w:numId w:val="12"/>
        </w:numPr>
        <w:tabs>
          <w:tab w:val="left" w:pos="337"/>
        </w:tabs>
        <w:spacing w:before="88"/>
        <w:rPr>
          <w:rFonts w:ascii="Tahoma" w:hAnsi="Tahoma"/>
          <w:b/>
          <w:sz w:val="24"/>
        </w:rPr>
      </w:pPr>
      <w:r>
        <w:rPr>
          <w:rFonts w:ascii="Tahoma" w:hAnsi="Tahoma"/>
          <w:b/>
          <w:w w:val="90"/>
          <w:sz w:val="24"/>
        </w:rPr>
        <w:lastRenderedPageBreak/>
        <w:t>User</w:t>
      </w:r>
      <w:r>
        <w:rPr>
          <w:rFonts w:ascii="Tahoma" w:hAnsi="Tahoma"/>
          <w:b/>
          <w:spacing w:val="8"/>
          <w:sz w:val="24"/>
        </w:rPr>
        <w:t xml:space="preserve"> </w:t>
      </w:r>
      <w:r>
        <w:rPr>
          <w:rFonts w:ascii="Tahoma" w:hAnsi="Tahoma"/>
          <w:b/>
          <w:spacing w:val="-2"/>
          <w:sz w:val="24"/>
        </w:rPr>
        <w:t>Profile</w:t>
      </w:r>
    </w:p>
    <w:p w:rsidR="00800E43" w:rsidRDefault="00800E43">
      <w:pPr>
        <w:pStyle w:val="ListParagraph"/>
        <w:numPr>
          <w:ilvl w:val="0"/>
          <w:numId w:val="12"/>
        </w:numPr>
        <w:tabs>
          <w:tab w:val="left" w:pos="337"/>
        </w:tabs>
        <w:spacing w:before="88"/>
        <w:rPr>
          <w:rFonts w:ascii="Tahoma" w:hAnsi="Tahoma"/>
          <w:b/>
          <w:sz w:val="24"/>
        </w:rPr>
      </w:pPr>
    </w:p>
    <w:p w:rsidR="00800E43" w:rsidRDefault="00114EFB">
      <w:pPr>
        <w:pStyle w:val="BodyText"/>
        <w:spacing w:before="1"/>
        <w:rPr>
          <w:rFonts w:ascii="Tahoma"/>
          <w:b/>
          <w:sz w:val="12"/>
          <w:lang w:val="en-IN"/>
        </w:rPr>
      </w:pPr>
      <w:r>
        <w:rPr>
          <w:rFonts w:ascii="Tahoma"/>
          <w:b/>
          <w:noProof/>
          <w:sz w:val="12"/>
        </w:rPr>
        <w:drawing>
          <wp:inline distT="0" distB="0" distL="114300" distR="114300">
            <wp:extent cx="4450080" cy="3838575"/>
            <wp:effectExtent l="0" t="0" r="0" b="1905"/>
            <wp:docPr id="58" name="Picture 58" descr="WhatsApp Image 2025-06-29 at 9.58.23 A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WhatsApp Image 2025-06-29 at 9.58.23 AM (1)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43" w:rsidRDefault="00800E43">
      <w:pPr>
        <w:pStyle w:val="BodyText"/>
        <w:rPr>
          <w:rFonts w:ascii="Tahoma"/>
          <w:b/>
        </w:rPr>
      </w:pPr>
    </w:p>
    <w:p w:rsidR="00800E43" w:rsidRDefault="00800E43">
      <w:pPr>
        <w:pStyle w:val="BodyText"/>
        <w:rPr>
          <w:rFonts w:ascii="Tahoma"/>
          <w:b/>
        </w:rPr>
      </w:pPr>
    </w:p>
    <w:p w:rsidR="00800E43" w:rsidRDefault="00800E43">
      <w:pPr>
        <w:pStyle w:val="BodyText"/>
        <w:rPr>
          <w:rFonts w:ascii="Tahoma"/>
          <w:b/>
        </w:rPr>
      </w:pPr>
    </w:p>
    <w:p w:rsidR="00800E43" w:rsidRDefault="00800E43">
      <w:pPr>
        <w:pStyle w:val="BodyText"/>
        <w:spacing w:before="278"/>
        <w:rPr>
          <w:rFonts w:ascii="Tahoma"/>
          <w:b/>
        </w:rPr>
      </w:pPr>
    </w:p>
    <w:p w:rsidR="00800E43" w:rsidRDefault="00114EFB">
      <w:pPr>
        <w:pStyle w:val="ListParagraph"/>
        <w:numPr>
          <w:ilvl w:val="0"/>
          <w:numId w:val="12"/>
        </w:numPr>
        <w:tabs>
          <w:tab w:val="left" w:pos="337"/>
        </w:tabs>
        <w:rPr>
          <w:rFonts w:ascii="Tahoma" w:hAnsi="Tahoma"/>
          <w:b/>
          <w:sz w:val="24"/>
        </w:rPr>
      </w:pPr>
      <w:r>
        <w:rPr>
          <w:rFonts w:ascii="Tahoma" w:hAnsi="Tahoma"/>
          <w:b/>
          <w:spacing w:val="-4"/>
          <w:sz w:val="24"/>
        </w:rPr>
        <w:t>Cart</w:t>
      </w:r>
    </w:p>
    <w:p w:rsidR="00800E43" w:rsidRDefault="00800E43">
      <w:pPr>
        <w:pStyle w:val="BodyText"/>
        <w:rPr>
          <w:rFonts w:ascii="Tahoma"/>
          <w:b/>
          <w:sz w:val="20"/>
        </w:rPr>
      </w:pPr>
    </w:p>
    <w:p w:rsidR="00800E43" w:rsidRDefault="00114EFB">
      <w:pPr>
        <w:pStyle w:val="BodyText"/>
        <w:spacing w:before="83"/>
        <w:rPr>
          <w:rFonts w:ascii="Tahoma"/>
          <w:b/>
          <w:sz w:val="20"/>
          <w:lang w:val="en-IN"/>
        </w:rPr>
      </w:pPr>
      <w:r>
        <w:rPr>
          <w:rFonts w:ascii="Tahoma"/>
          <w:b/>
          <w:noProof/>
          <w:sz w:val="20"/>
        </w:rPr>
        <w:drawing>
          <wp:inline distT="0" distB="0" distL="114300" distR="114300">
            <wp:extent cx="6839585" cy="2564765"/>
            <wp:effectExtent l="0" t="0" r="3175" b="10795"/>
            <wp:docPr id="57" name="Picture 57" descr="WhatsApp Image 2025-06-27 at 6.20.5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WhatsApp Image 2025-06-27 at 6.20.56 PM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43" w:rsidRDefault="00800E43">
      <w:pPr>
        <w:pStyle w:val="BodyText"/>
        <w:rPr>
          <w:rFonts w:ascii="Tahoma"/>
          <w:b/>
        </w:rPr>
      </w:pPr>
    </w:p>
    <w:p w:rsidR="00800E43" w:rsidRDefault="00800E43">
      <w:pPr>
        <w:pStyle w:val="BodyText"/>
        <w:rPr>
          <w:rFonts w:ascii="Tahoma"/>
          <w:b/>
        </w:rPr>
      </w:pPr>
    </w:p>
    <w:p w:rsidR="00800E43" w:rsidRDefault="00800E43">
      <w:pPr>
        <w:pStyle w:val="BodyText"/>
        <w:rPr>
          <w:rFonts w:ascii="Tahoma"/>
          <w:b/>
        </w:rPr>
      </w:pPr>
    </w:p>
    <w:p w:rsidR="00800E43" w:rsidRDefault="00800E43">
      <w:pPr>
        <w:pStyle w:val="BodyText"/>
        <w:spacing w:before="260"/>
        <w:rPr>
          <w:rFonts w:ascii="Tahoma"/>
          <w:b/>
        </w:rPr>
      </w:pPr>
    </w:p>
    <w:p w:rsidR="00800E43" w:rsidRDefault="00114EFB">
      <w:pPr>
        <w:pStyle w:val="ListParagraph"/>
        <w:numPr>
          <w:ilvl w:val="0"/>
          <w:numId w:val="12"/>
        </w:numPr>
        <w:tabs>
          <w:tab w:val="left" w:pos="337"/>
        </w:tabs>
        <w:rPr>
          <w:rFonts w:ascii="Tahoma" w:hAnsi="Tahoma"/>
          <w:b/>
          <w:sz w:val="24"/>
        </w:rPr>
        <w:sectPr w:rsidR="00800E43">
          <w:pgSz w:w="11920" w:h="16840"/>
          <w:pgMar w:top="1240" w:right="141" w:bottom="280" w:left="992" w:header="720" w:footer="720" w:gutter="0"/>
          <w:cols w:space="720"/>
        </w:sectPr>
      </w:pPr>
      <w:r>
        <w:rPr>
          <w:rFonts w:ascii="Tahoma" w:hAnsi="Tahoma"/>
          <w:b/>
          <w:sz w:val="24"/>
          <w:lang w:val="en-IN"/>
        </w:rPr>
        <w:t xml:space="preserve"> Admin login</w:t>
      </w:r>
    </w:p>
    <w:p w:rsidR="00800E43" w:rsidRDefault="00114EFB">
      <w:pPr>
        <w:pStyle w:val="BodyText"/>
        <w:ind w:left="778"/>
        <w:rPr>
          <w:rFonts w:ascii="Tahoma"/>
          <w:sz w:val="20"/>
          <w:lang w:val="en-IN"/>
        </w:rPr>
      </w:pPr>
      <w:r>
        <w:rPr>
          <w:rFonts w:ascii="Tahoma"/>
          <w:noProof/>
          <w:sz w:val="20"/>
        </w:rPr>
        <w:lastRenderedPageBreak/>
        <w:drawing>
          <wp:inline distT="0" distB="0" distL="114300" distR="114300">
            <wp:extent cx="4586605" cy="3956685"/>
            <wp:effectExtent l="0" t="0" r="635" b="5715"/>
            <wp:docPr id="59" name="Picture 59" descr="WhatsApp Image 2025-06-29 at 9.58.23 A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WhatsApp Image 2025-06-29 at 9.58.23 AM (1)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86605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43" w:rsidRDefault="00800E43">
      <w:pPr>
        <w:pStyle w:val="BodyText"/>
        <w:rPr>
          <w:rFonts w:ascii="Tahoma"/>
          <w:b/>
        </w:rPr>
      </w:pPr>
    </w:p>
    <w:p w:rsidR="00800E43" w:rsidRDefault="00800E43">
      <w:pPr>
        <w:pStyle w:val="BodyText"/>
        <w:rPr>
          <w:rFonts w:ascii="Tahoma"/>
          <w:b/>
        </w:rPr>
      </w:pPr>
    </w:p>
    <w:p w:rsidR="00800E43" w:rsidRDefault="00800E43">
      <w:pPr>
        <w:pStyle w:val="BodyText"/>
        <w:rPr>
          <w:rFonts w:ascii="Tahoma"/>
          <w:b/>
        </w:rPr>
      </w:pPr>
    </w:p>
    <w:p w:rsidR="00800E43" w:rsidRDefault="00800E43">
      <w:pPr>
        <w:pStyle w:val="BodyText"/>
        <w:rPr>
          <w:rFonts w:ascii="Tahoma"/>
          <w:b/>
        </w:rPr>
      </w:pPr>
    </w:p>
    <w:p w:rsidR="00800E43" w:rsidRDefault="00800E43">
      <w:pPr>
        <w:pStyle w:val="BodyText"/>
        <w:spacing w:before="10"/>
        <w:rPr>
          <w:rFonts w:ascii="Tahoma"/>
          <w:b/>
        </w:rPr>
      </w:pPr>
    </w:p>
    <w:p w:rsidR="00800E43" w:rsidRDefault="00114EFB">
      <w:pPr>
        <w:pStyle w:val="ListParagraph"/>
        <w:numPr>
          <w:ilvl w:val="0"/>
          <w:numId w:val="12"/>
        </w:numPr>
        <w:tabs>
          <w:tab w:val="left" w:pos="1057"/>
        </w:tabs>
        <w:ind w:left="1057" w:hanging="309"/>
        <w:rPr>
          <w:rFonts w:ascii="Tahoma" w:hAnsi="Tahoma"/>
          <w:b/>
          <w:sz w:val="24"/>
        </w:rPr>
      </w:pPr>
      <w:r>
        <w:rPr>
          <w:rFonts w:ascii="Tahoma" w:hAnsi="Tahoma"/>
          <w:b/>
          <w:sz w:val="24"/>
        </w:rPr>
        <w:t>All</w:t>
      </w:r>
      <w:r>
        <w:rPr>
          <w:rFonts w:ascii="Tahoma" w:hAnsi="Tahoma"/>
          <w:b/>
          <w:spacing w:val="-16"/>
          <w:sz w:val="24"/>
        </w:rPr>
        <w:t xml:space="preserve"> </w:t>
      </w:r>
      <w:r>
        <w:rPr>
          <w:rFonts w:ascii="Tahoma" w:hAnsi="Tahoma"/>
          <w:b/>
          <w:spacing w:val="-2"/>
          <w:sz w:val="24"/>
        </w:rPr>
        <w:t>Orders</w:t>
      </w:r>
    </w:p>
    <w:p w:rsidR="00800E43" w:rsidRDefault="00114EFB">
      <w:pPr>
        <w:pStyle w:val="BodyText"/>
        <w:rPr>
          <w:rFonts w:ascii="Tahoma"/>
          <w:b/>
          <w:sz w:val="12"/>
        </w:rPr>
      </w:pPr>
      <w:r>
        <w:rPr>
          <w:rFonts w:ascii="Tahoma"/>
          <w:b/>
          <w:noProof/>
          <w:sz w:val="12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1125855</wp:posOffset>
            </wp:positionH>
            <wp:positionV relativeFrom="paragraph">
              <wp:posOffset>375285</wp:posOffset>
            </wp:positionV>
            <wp:extent cx="6254115" cy="2708275"/>
            <wp:effectExtent l="0" t="0" r="0" b="0"/>
            <wp:wrapTopAndBottom/>
            <wp:docPr id="34" name="Imag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11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00E43" w:rsidRDefault="00800E43">
      <w:pPr>
        <w:pStyle w:val="BodyText"/>
        <w:rPr>
          <w:rFonts w:ascii="Tahoma"/>
          <w:b/>
          <w:sz w:val="12"/>
        </w:rPr>
        <w:sectPr w:rsidR="00800E43">
          <w:pgSz w:w="11920" w:h="16840"/>
          <w:pgMar w:top="1360" w:right="141" w:bottom="280" w:left="992" w:header="720" w:footer="720" w:gutter="0"/>
          <w:cols w:space="720"/>
        </w:sectPr>
      </w:pPr>
    </w:p>
    <w:p w:rsidR="00800E43" w:rsidRDefault="00114EFB">
      <w:pPr>
        <w:pStyle w:val="ListParagraph"/>
        <w:numPr>
          <w:ilvl w:val="0"/>
          <w:numId w:val="12"/>
        </w:numPr>
        <w:tabs>
          <w:tab w:val="left" w:pos="337"/>
        </w:tabs>
        <w:spacing w:before="88"/>
        <w:rPr>
          <w:rFonts w:ascii="Tahoma" w:hAnsi="Tahoma"/>
          <w:b/>
          <w:sz w:val="24"/>
        </w:rPr>
      </w:pPr>
      <w:r>
        <w:rPr>
          <w:rFonts w:ascii="Tahoma" w:hAnsi="Tahoma"/>
          <w:b/>
          <w:sz w:val="24"/>
        </w:rPr>
        <w:lastRenderedPageBreak/>
        <w:t>All</w:t>
      </w:r>
      <w:r>
        <w:rPr>
          <w:rFonts w:ascii="Tahoma" w:hAnsi="Tahoma"/>
          <w:b/>
          <w:spacing w:val="-16"/>
          <w:sz w:val="24"/>
        </w:rPr>
        <w:t xml:space="preserve"> </w:t>
      </w:r>
      <w:r>
        <w:rPr>
          <w:rFonts w:ascii="Tahoma" w:hAnsi="Tahoma"/>
          <w:b/>
          <w:spacing w:val="-2"/>
          <w:sz w:val="24"/>
        </w:rPr>
        <w:t>Products</w:t>
      </w:r>
    </w:p>
    <w:p w:rsidR="00800E43" w:rsidRDefault="00114EFB">
      <w:pPr>
        <w:pStyle w:val="BodyText"/>
        <w:spacing w:before="1"/>
        <w:rPr>
          <w:rFonts w:ascii="Tahoma"/>
          <w:b/>
          <w:sz w:val="12"/>
        </w:rPr>
      </w:pPr>
      <w:r>
        <w:rPr>
          <w:rFonts w:ascii="Tahoma"/>
          <w:b/>
          <w:noProof/>
          <w:sz w:val="12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1125855</wp:posOffset>
            </wp:positionH>
            <wp:positionV relativeFrom="paragraph">
              <wp:posOffset>264160</wp:posOffset>
            </wp:positionV>
            <wp:extent cx="6306820" cy="2995295"/>
            <wp:effectExtent l="0" t="0" r="0" b="0"/>
            <wp:wrapTopAndBottom/>
            <wp:docPr id="35" name="Imag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82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00E43" w:rsidRDefault="00800E43">
      <w:pPr>
        <w:pStyle w:val="BodyText"/>
        <w:rPr>
          <w:rFonts w:ascii="Tahoma"/>
          <w:b/>
        </w:rPr>
      </w:pPr>
    </w:p>
    <w:p w:rsidR="00800E43" w:rsidRDefault="00800E43">
      <w:pPr>
        <w:pStyle w:val="BodyText"/>
        <w:rPr>
          <w:rFonts w:ascii="Tahoma"/>
          <w:b/>
        </w:rPr>
      </w:pPr>
    </w:p>
    <w:p w:rsidR="00800E43" w:rsidRDefault="00800E43">
      <w:pPr>
        <w:pStyle w:val="BodyText"/>
        <w:spacing w:before="169"/>
        <w:rPr>
          <w:rFonts w:ascii="Tahoma"/>
          <w:b/>
        </w:rPr>
      </w:pPr>
    </w:p>
    <w:p w:rsidR="00800E43" w:rsidRDefault="007E496A" w:rsidP="007E496A">
      <w:pPr>
        <w:pStyle w:val="ListParagraph"/>
        <w:tabs>
          <w:tab w:val="left" w:pos="337"/>
        </w:tabs>
        <w:ind w:left="337" w:firstLine="0"/>
        <w:rPr>
          <w:rFonts w:ascii="Tahoma" w:hAnsi="Tahoma"/>
          <w:b/>
          <w:sz w:val="24"/>
        </w:rPr>
      </w:pPr>
      <w:r>
        <w:rPr>
          <w:rFonts w:ascii="Tahoma" w:hAnsi="Tahoma"/>
          <w:b/>
          <w:w w:val="90"/>
          <w:sz w:val="24"/>
        </w:rPr>
        <w:t>Final page</w:t>
      </w:r>
    </w:p>
    <w:p w:rsidR="00800E43" w:rsidRDefault="00114EFB">
      <w:pPr>
        <w:pStyle w:val="BodyText"/>
        <w:rPr>
          <w:rFonts w:ascii="Tahoma"/>
          <w:b/>
          <w:sz w:val="12"/>
        </w:rPr>
      </w:pPr>
      <w:r>
        <w:rPr>
          <w:rFonts w:ascii="Tahoma"/>
          <w:b/>
          <w:noProof/>
          <w:sz w:val="12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2263140</wp:posOffset>
            </wp:positionH>
            <wp:positionV relativeFrom="paragraph">
              <wp:posOffset>109855</wp:posOffset>
            </wp:positionV>
            <wp:extent cx="4023995" cy="3291840"/>
            <wp:effectExtent l="0" t="0" r="0" b="3810"/>
            <wp:wrapTopAndBottom/>
            <wp:docPr id="36" name="Imag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00E43" w:rsidRDefault="00800E43">
      <w:pPr>
        <w:pStyle w:val="BodyText"/>
        <w:rPr>
          <w:rFonts w:ascii="Tahoma"/>
          <w:b/>
        </w:rPr>
      </w:pPr>
    </w:p>
    <w:p w:rsidR="00800E43" w:rsidRDefault="00800E43">
      <w:pPr>
        <w:pStyle w:val="BodyText"/>
        <w:rPr>
          <w:rFonts w:ascii="Tahoma"/>
          <w:b/>
        </w:rPr>
      </w:pPr>
    </w:p>
    <w:p w:rsidR="00800E43" w:rsidRDefault="00800E43">
      <w:pPr>
        <w:pStyle w:val="BodyText"/>
        <w:rPr>
          <w:rFonts w:ascii="Tahoma"/>
          <w:b/>
        </w:rPr>
      </w:pPr>
    </w:p>
    <w:p w:rsidR="00800E43" w:rsidRDefault="00800E43">
      <w:pPr>
        <w:pStyle w:val="BodyText"/>
        <w:rPr>
          <w:rFonts w:ascii="Tahoma"/>
          <w:b/>
        </w:rPr>
      </w:pPr>
    </w:p>
    <w:p w:rsidR="00800E43" w:rsidRDefault="00800E43">
      <w:pPr>
        <w:pStyle w:val="BodyText"/>
        <w:rPr>
          <w:rFonts w:ascii="Tahoma"/>
          <w:b/>
        </w:rPr>
      </w:pPr>
    </w:p>
    <w:p w:rsidR="00800E43" w:rsidRDefault="00800E43">
      <w:pPr>
        <w:pStyle w:val="BodyText"/>
        <w:rPr>
          <w:sz w:val="22"/>
        </w:rPr>
      </w:pPr>
    </w:p>
    <w:p w:rsidR="00800E43" w:rsidRDefault="00800E43">
      <w:pPr>
        <w:pStyle w:val="BodyText"/>
        <w:rPr>
          <w:sz w:val="22"/>
        </w:rPr>
      </w:pPr>
    </w:p>
    <w:p w:rsidR="00800E43" w:rsidRDefault="00800E43">
      <w:pPr>
        <w:pStyle w:val="BodyText"/>
        <w:spacing w:before="68"/>
        <w:rPr>
          <w:sz w:val="22"/>
        </w:rPr>
      </w:pPr>
    </w:p>
    <w:p w:rsidR="00800E43" w:rsidRDefault="00114EFB">
      <w:pPr>
        <w:ind w:left="-1" w:right="54"/>
        <w:jc w:val="center"/>
        <w:rPr>
          <w:sz w:val="32"/>
        </w:rPr>
      </w:pPr>
      <w:r>
        <w:rPr>
          <w:color w:val="365E90"/>
          <w:w w:val="85"/>
          <w:sz w:val="32"/>
        </w:rPr>
        <w:t>*</w:t>
      </w:r>
      <w:r w:rsidR="00F835AA">
        <w:rPr>
          <w:color w:val="365E90"/>
          <w:w w:val="85"/>
          <w:sz w:val="32"/>
        </w:rPr>
        <w:t>*</w:t>
      </w:r>
      <w:bookmarkStart w:id="0" w:name="_GoBack"/>
      <w:bookmarkEnd w:id="0"/>
      <w:r>
        <w:rPr>
          <w:color w:val="365E90"/>
          <w:w w:val="85"/>
          <w:sz w:val="32"/>
        </w:rPr>
        <w:t>*</w:t>
      </w:r>
      <w:r>
        <w:rPr>
          <w:color w:val="365E90"/>
          <w:spacing w:val="-14"/>
          <w:w w:val="85"/>
          <w:sz w:val="32"/>
        </w:rPr>
        <w:t xml:space="preserve"> </w:t>
      </w:r>
      <w:r w:rsidR="00F835AA">
        <w:rPr>
          <w:color w:val="365E90"/>
          <w:w w:val="85"/>
          <w:sz w:val="32"/>
        </w:rPr>
        <w:t>THANK YOU**</w:t>
      </w:r>
      <w:r>
        <w:rPr>
          <w:color w:val="365E90"/>
          <w:spacing w:val="-5"/>
          <w:w w:val="85"/>
          <w:sz w:val="32"/>
        </w:rPr>
        <w:t>*</w:t>
      </w:r>
    </w:p>
    <w:sectPr w:rsidR="00800E43">
      <w:pgSz w:w="11920" w:h="16840"/>
      <w:pgMar w:top="1360" w:right="141" w:bottom="280" w:left="99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19E2" w:rsidRDefault="00D019E2">
      <w:r>
        <w:separator/>
      </w:r>
    </w:p>
  </w:endnote>
  <w:endnote w:type="continuationSeparator" w:id="0">
    <w:p w:rsidR="00D019E2" w:rsidRDefault="00D019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19E2" w:rsidRDefault="00D019E2">
      <w:r>
        <w:separator/>
      </w:r>
    </w:p>
  </w:footnote>
  <w:footnote w:type="continuationSeparator" w:id="0">
    <w:p w:rsidR="00D019E2" w:rsidRDefault="00D019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39341B"/>
    <w:multiLevelType w:val="multilevel"/>
    <w:tmpl w:val="9239341B"/>
    <w:lvl w:ilvl="0">
      <w:start w:val="1"/>
      <w:numFmt w:val="decimal"/>
      <w:lvlText w:val="%1."/>
      <w:lvlJc w:val="left"/>
      <w:pPr>
        <w:ind w:left="303" w:hanging="276"/>
        <w:jc w:val="left"/>
      </w:pPr>
      <w:rPr>
        <w:rFonts w:ascii="Tahoma" w:eastAsia="Tahoma" w:hAnsi="Tahoma" w:cs="Tahoma" w:hint="default"/>
        <w:b/>
        <w:bCs/>
        <w:i w:val="0"/>
        <w:iCs w:val="0"/>
        <w:spacing w:val="0"/>
        <w:w w:val="94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093" w:hanging="152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72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899" w:hanging="152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72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100" w:hanging="15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483" w:hanging="1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867" w:hanging="1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51" w:hanging="1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35" w:hanging="1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19" w:hanging="152"/>
      </w:pPr>
      <w:rPr>
        <w:rFonts w:hint="default"/>
        <w:lang w:val="en-US" w:eastAsia="en-US" w:bidi="ar-SA"/>
      </w:rPr>
    </w:lvl>
  </w:abstractNum>
  <w:abstractNum w:abstractNumId="1">
    <w:nsid w:val="B5E306ED"/>
    <w:multiLevelType w:val="multilevel"/>
    <w:tmpl w:val="B5E306ED"/>
    <w:lvl w:ilvl="0">
      <w:start w:val="1"/>
      <w:numFmt w:val="decimal"/>
      <w:lvlText w:val="%1."/>
      <w:lvlJc w:val="left"/>
      <w:pPr>
        <w:ind w:left="858" w:hanging="276"/>
        <w:jc w:val="left"/>
      </w:pPr>
      <w:rPr>
        <w:rFonts w:ascii="Tahoma" w:eastAsia="Tahoma" w:hAnsi="Tahoma" w:cs="Tahoma" w:hint="default"/>
        <w:b/>
        <w:bCs/>
        <w:i w:val="0"/>
        <w:iCs w:val="0"/>
        <w:spacing w:val="0"/>
        <w:w w:val="94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513" w:hanging="152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72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660" w:hanging="15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00" w:hanging="15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41" w:hanging="1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82" w:hanging="1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23" w:hanging="1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64" w:hanging="1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05" w:hanging="152"/>
      </w:pPr>
      <w:rPr>
        <w:rFonts w:hint="default"/>
        <w:lang w:val="en-US" w:eastAsia="en-US" w:bidi="ar-SA"/>
      </w:rPr>
    </w:lvl>
  </w:abstractNum>
  <w:abstractNum w:abstractNumId="2">
    <w:nsid w:val="BF205925"/>
    <w:multiLevelType w:val="multilevel"/>
    <w:tmpl w:val="BF205925"/>
    <w:lvl w:ilvl="0">
      <w:numFmt w:val="bullet"/>
      <w:lvlText w:val="•"/>
      <w:lvlJc w:val="left"/>
      <w:pPr>
        <w:ind w:left="853" w:hanging="125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75"/>
        <w:sz w:val="19"/>
        <w:szCs w:val="19"/>
        <w:lang w:val="en-US" w:eastAsia="en-US" w:bidi="ar-SA"/>
      </w:rPr>
    </w:lvl>
    <w:lvl w:ilvl="1">
      <w:numFmt w:val="bullet"/>
      <w:lvlText w:val="•"/>
      <w:lvlJc w:val="left"/>
      <w:pPr>
        <w:ind w:left="1852" w:hanging="12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45" w:hanging="1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38" w:hanging="1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30" w:hanging="1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23" w:hanging="1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16" w:hanging="1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08" w:hanging="1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01" w:hanging="125"/>
      </w:pPr>
      <w:rPr>
        <w:rFonts w:hint="default"/>
        <w:lang w:val="en-US" w:eastAsia="en-US" w:bidi="ar-SA"/>
      </w:rPr>
    </w:lvl>
  </w:abstractNum>
  <w:abstractNum w:abstractNumId="3">
    <w:nsid w:val="CF092B84"/>
    <w:multiLevelType w:val="multilevel"/>
    <w:tmpl w:val="CF092B84"/>
    <w:lvl w:ilvl="0">
      <w:start w:val="1"/>
      <w:numFmt w:val="decimal"/>
      <w:lvlText w:val="%1."/>
      <w:lvlJc w:val="left"/>
      <w:pPr>
        <w:ind w:left="748" w:hanging="296"/>
        <w:jc w:val="left"/>
      </w:pPr>
      <w:rPr>
        <w:rFonts w:hint="default"/>
        <w:spacing w:val="0"/>
        <w:w w:val="74"/>
        <w:lang w:val="en-US" w:eastAsia="en-US" w:bidi="ar-SA"/>
      </w:rPr>
    </w:lvl>
    <w:lvl w:ilvl="1">
      <w:numFmt w:val="bullet"/>
      <w:lvlText w:val="•"/>
      <w:lvlJc w:val="left"/>
      <w:pPr>
        <w:ind w:left="952" w:hanging="125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75"/>
        <w:sz w:val="19"/>
        <w:szCs w:val="19"/>
        <w:lang w:val="en-US" w:eastAsia="en-US" w:bidi="ar-SA"/>
      </w:rPr>
    </w:lvl>
    <w:lvl w:ilvl="2">
      <w:numFmt w:val="bullet"/>
      <w:lvlText w:val="•"/>
      <w:lvlJc w:val="left"/>
      <w:pPr>
        <w:ind w:left="1573" w:hanging="125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75"/>
        <w:sz w:val="19"/>
        <w:szCs w:val="19"/>
        <w:lang w:val="en-US" w:eastAsia="en-US" w:bidi="ar-SA"/>
      </w:rPr>
    </w:lvl>
    <w:lvl w:ilvl="3">
      <w:numFmt w:val="bullet"/>
      <w:lvlText w:val="•"/>
      <w:lvlJc w:val="left"/>
      <w:pPr>
        <w:ind w:left="2730" w:hanging="1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81" w:hanging="1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2" w:hanging="1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83" w:hanging="1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34" w:hanging="1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5" w:hanging="125"/>
      </w:pPr>
      <w:rPr>
        <w:rFonts w:hint="default"/>
        <w:lang w:val="en-US" w:eastAsia="en-US" w:bidi="ar-SA"/>
      </w:rPr>
    </w:lvl>
  </w:abstractNum>
  <w:abstractNum w:abstractNumId="4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448" w:hanging="266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74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498" w:hanging="152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72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531" w:hanging="15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63" w:hanging="15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95" w:hanging="1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27" w:hanging="1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9" w:hanging="1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91" w:hanging="1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23" w:hanging="152"/>
      </w:pPr>
      <w:rPr>
        <w:rFonts w:hint="default"/>
        <w:lang w:val="en-US" w:eastAsia="en-US" w:bidi="ar-SA"/>
      </w:rPr>
    </w:lvl>
  </w:abstractNum>
  <w:abstractNum w:abstractNumId="5">
    <w:nsid w:val="0248C179"/>
    <w:multiLevelType w:val="multilevel"/>
    <w:tmpl w:val="0248C179"/>
    <w:lvl w:ilvl="0">
      <w:start w:val="1"/>
      <w:numFmt w:val="decimal"/>
      <w:lvlText w:val="%1."/>
      <w:lvlJc w:val="left"/>
      <w:pPr>
        <w:ind w:left="4866" w:hanging="276"/>
        <w:jc w:val="right"/>
      </w:pPr>
      <w:rPr>
        <w:rFonts w:ascii="Tahoma" w:eastAsia="Tahoma" w:hAnsi="Tahoma" w:cs="Tahoma" w:hint="default"/>
        <w:b/>
        <w:bCs/>
        <w:i w:val="0"/>
        <w:iCs w:val="0"/>
        <w:spacing w:val="0"/>
        <w:w w:val="94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528" w:hanging="152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72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520" w:hanging="15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78" w:hanging="15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36" w:hanging="1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95" w:hanging="1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53" w:hanging="1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11" w:hanging="1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70" w:hanging="152"/>
      </w:pPr>
      <w:rPr>
        <w:rFonts w:hint="default"/>
        <w:lang w:val="en-US" w:eastAsia="en-US" w:bidi="ar-SA"/>
      </w:rPr>
    </w:lvl>
  </w:abstractNum>
  <w:abstractNum w:abstractNumId="6">
    <w:nsid w:val="03D62ECE"/>
    <w:multiLevelType w:val="multilevel"/>
    <w:tmpl w:val="03D62ECE"/>
    <w:lvl w:ilvl="0">
      <w:numFmt w:val="bullet"/>
      <w:lvlText w:val="•"/>
      <w:lvlJc w:val="left"/>
      <w:pPr>
        <w:ind w:left="463" w:hanging="152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72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492" w:hanging="152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525" w:hanging="15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8" w:hanging="15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90" w:hanging="1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23" w:hanging="1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6" w:hanging="1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88" w:hanging="1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21" w:hanging="152"/>
      </w:pPr>
      <w:rPr>
        <w:rFonts w:hint="default"/>
        <w:lang w:val="en-US" w:eastAsia="en-US" w:bidi="ar-SA"/>
      </w:rPr>
    </w:lvl>
  </w:abstractNum>
  <w:abstractNum w:abstractNumId="7">
    <w:nsid w:val="25B654F3"/>
    <w:multiLevelType w:val="multilevel"/>
    <w:tmpl w:val="25B654F3"/>
    <w:lvl w:ilvl="0">
      <w:start w:val="1"/>
      <w:numFmt w:val="decimal"/>
      <w:lvlText w:val="%1."/>
      <w:lvlJc w:val="left"/>
      <w:pPr>
        <w:ind w:left="303" w:hanging="276"/>
        <w:jc w:val="left"/>
      </w:pPr>
      <w:rPr>
        <w:rFonts w:ascii="Tahoma" w:eastAsia="Tahoma" w:hAnsi="Tahoma" w:cs="Tahoma" w:hint="default"/>
        <w:b/>
        <w:bCs/>
        <w:i w:val="0"/>
        <w:iCs w:val="0"/>
        <w:spacing w:val="0"/>
        <w:w w:val="94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52" w:hanging="125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75"/>
        <w:sz w:val="19"/>
        <w:szCs w:val="19"/>
        <w:lang w:val="en-US" w:eastAsia="en-US" w:bidi="ar-SA"/>
      </w:rPr>
    </w:lvl>
    <w:lvl w:ilvl="2">
      <w:numFmt w:val="bullet"/>
      <w:lvlText w:val="•"/>
      <w:lvlJc w:val="left"/>
      <w:pPr>
        <w:ind w:left="300" w:hanging="1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610" w:hanging="1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921" w:hanging="1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32" w:hanging="1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43" w:hanging="1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54" w:hanging="1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65" w:hanging="125"/>
      </w:pPr>
      <w:rPr>
        <w:rFonts w:hint="default"/>
        <w:lang w:val="en-US" w:eastAsia="en-US" w:bidi="ar-SA"/>
      </w:rPr>
    </w:lvl>
  </w:abstractNum>
  <w:abstractNum w:abstractNumId="8">
    <w:nsid w:val="2A8F537B"/>
    <w:multiLevelType w:val="multilevel"/>
    <w:tmpl w:val="2A8F537B"/>
    <w:lvl w:ilvl="0">
      <w:start w:val="1"/>
      <w:numFmt w:val="decimal"/>
      <w:lvlText w:val="%1."/>
      <w:lvlJc w:val="left"/>
      <w:pPr>
        <w:ind w:left="303" w:hanging="276"/>
        <w:jc w:val="left"/>
      </w:pPr>
      <w:rPr>
        <w:rFonts w:ascii="Tahoma" w:eastAsia="Tahoma" w:hAnsi="Tahoma" w:cs="Tahoma" w:hint="default"/>
        <w:b/>
        <w:bCs/>
        <w:i w:val="0"/>
        <w:iCs w:val="0"/>
        <w:spacing w:val="0"/>
        <w:w w:val="86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79" w:hanging="152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72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465" w:hanging="15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30" w:hanging="15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95" w:hanging="1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60" w:hanging="1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6" w:hanging="1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91" w:hanging="1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56" w:hanging="152"/>
      </w:pPr>
      <w:rPr>
        <w:rFonts w:hint="default"/>
        <w:lang w:val="en-US" w:eastAsia="en-US" w:bidi="ar-SA"/>
      </w:rPr>
    </w:lvl>
  </w:abstractNum>
  <w:abstractNum w:abstractNumId="9">
    <w:nsid w:val="59ADCABA"/>
    <w:multiLevelType w:val="multilevel"/>
    <w:tmpl w:val="59ADCABA"/>
    <w:lvl w:ilvl="0">
      <w:numFmt w:val="bullet"/>
      <w:lvlText w:val="•"/>
      <w:lvlJc w:val="left"/>
      <w:pPr>
        <w:ind w:left="257" w:hanging="125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75"/>
        <w:sz w:val="19"/>
        <w:szCs w:val="19"/>
        <w:lang w:val="en-US" w:eastAsia="en-US" w:bidi="ar-SA"/>
      </w:rPr>
    </w:lvl>
    <w:lvl w:ilvl="1">
      <w:numFmt w:val="bullet"/>
      <w:lvlText w:val="•"/>
      <w:lvlJc w:val="left"/>
      <w:pPr>
        <w:ind w:left="1312" w:hanging="12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365" w:hanging="1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18" w:hanging="1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0" w:hanging="1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23" w:hanging="1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76" w:hanging="1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28" w:hanging="1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81" w:hanging="125"/>
      </w:pPr>
      <w:rPr>
        <w:rFonts w:hint="default"/>
        <w:lang w:val="en-US" w:eastAsia="en-US" w:bidi="ar-SA"/>
      </w:rPr>
    </w:lvl>
  </w:abstractNum>
  <w:abstractNum w:abstractNumId="10">
    <w:nsid w:val="5A241D34"/>
    <w:multiLevelType w:val="multilevel"/>
    <w:tmpl w:val="5A241D34"/>
    <w:lvl w:ilvl="0">
      <w:numFmt w:val="bullet"/>
      <w:lvlText w:val="·"/>
      <w:lvlJc w:val="left"/>
      <w:pPr>
        <w:ind w:left="337" w:hanging="310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384" w:hanging="31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429" w:hanging="31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74" w:hanging="31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18" w:hanging="31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63" w:hanging="31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08" w:hanging="31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52" w:hanging="31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97" w:hanging="310"/>
      </w:pPr>
      <w:rPr>
        <w:rFonts w:hint="default"/>
        <w:lang w:val="en-US" w:eastAsia="en-US" w:bidi="ar-SA"/>
      </w:rPr>
    </w:lvl>
  </w:abstractNum>
  <w:abstractNum w:abstractNumId="11">
    <w:nsid w:val="72183CF9"/>
    <w:multiLevelType w:val="multilevel"/>
    <w:tmpl w:val="72183CF9"/>
    <w:lvl w:ilvl="0">
      <w:start w:val="1"/>
      <w:numFmt w:val="decimal"/>
      <w:lvlText w:val="%1."/>
      <w:lvlJc w:val="left"/>
      <w:pPr>
        <w:ind w:left="270" w:hanging="243"/>
        <w:jc w:val="left"/>
      </w:pPr>
      <w:rPr>
        <w:rFonts w:ascii="Tahoma" w:eastAsia="Tahoma" w:hAnsi="Tahoma" w:cs="Tahoma" w:hint="default"/>
        <w:b/>
        <w:bCs/>
        <w:i w:val="0"/>
        <w:iCs w:val="0"/>
        <w:spacing w:val="0"/>
        <w:w w:val="94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8" w:hanging="125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75"/>
        <w:sz w:val="19"/>
        <w:szCs w:val="19"/>
        <w:lang w:val="en-US" w:eastAsia="en-US" w:bidi="ar-SA"/>
      </w:rPr>
    </w:lvl>
    <w:lvl w:ilvl="2">
      <w:numFmt w:val="bullet"/>
      <w:lvlText w:val="•"/>
      <w:lvlJc w:val="left"/>
      <w:pPr>
        <w:ind w:left="280" w:hanging="1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593" w:hanging="1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906" w:hanging="1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20" w:hanging="1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33" w:hanging="1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6" w:hanging="1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60" w:hanging="125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3"/>
  </w:num>
  <w:num w:numId="3">
    <w:abstractNumId w:val="9"/>
  </w:num>
  <w:num w:numId="4">
    <w:abstractNumId w:val="2"/>
  </w:num>
  <w:num w:numId="5">
    <w:abstractNumId w:val="1"/>
  </w:num>
  <w:num w:numId="6">
    <w:abstractNumId w:val="6"/>
  </w:num>
  <w:num w:numId="7">
    <w:abstractNumId w:val="7"/>
  </w:num>
  <w:num w:numId="8">
    <w:abstractNumId w:val="11"/>
  </w:num>
  <w:num w:numId="9">
    <w:abstractNumId w:val="5"/>
  </w:num>
  <w:num w:numId="10">
    <w:abstractNumId w:val="0"/>
  </w:num>
  <w:num w:numId="11">
    <w:abstractNumId w:val="8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1"/>
  <w:proofState w:spelling="clean" w:grammar="clean"/>
  <w:defaultTabStop w:val="720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lTrailSpace/>
    <w:doNotExpandShiftReturn/>
    <w:doNotWrapTextWithPunct/>
    <w:doNotUseEastAsianBreakRules/>
    <w:useFELayout/>
    <w:compatSetting w:name="compatibilityMode" w:uri="http://schemas.microsoft.com/office/word" w:val="14"/>
  </w:compat>
  <w:rsids>
    <w:rsidRoot w:val="00800E43"/>
    <w:rsid w:val="00114EFB"/>
    <w:rsid w:val="007E496A"/>
    <w:rsid w:val="00800E43"/>
    <w:rsid w:val="00D019E2"/>
    <w:rsid w:val="00F835AA"/>
    <w:rsid w:val="25043DE7"/>
    <w:rsid w:val="6E531440"/>
    <w:rsid w:val="70011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uiPriority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Verdana" w:eastAsia="Verdana" w:hAnsi="Verdana" w:cs="Verdana"/>
      <w:sz w:val="22"/>
      <w:szCs w:val="22"/>
    </w:rPr>
  </w:style>
  <w:style w:type="paragraph" w:styleId="Heading1">
    <w:name w:val="heading 1"/>
    <w:basedOn w:val="Normal"/>
    <w:uiPriority w:val="1"/>
    <w:qFormat/>
    <w:pPr>
      <w:spacing w:before="1"/>
      <w:ind w:left="27"/>
      <w:outlineLvl w:val="0"/>
    </w:pPr>
    <w:rPr>
      <w:rFonts w:ascii="Tahoma" w:eastAsia="Tahoma" w:hAnsi="Tahoma" w:cs="Tahoma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42"/>
      <w:outlineLvl w:val="1"/>
    </w:pPr>
    <w:rPr>
      <w:rFonts w:ascii="Tahoma" w:eastAsia="Tahoma" w:hAnsi="Tahoma" w:cs="Tahoma"/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27"/>
      <w:outlineLvl w:val="2"/>
    </w:pPr>
    <w:rPr>
      <w:rFonts w:ascii="Tahoma" w:eastAsia="Tahoma" w:hAnsi="Tahoma" w:cs="Tahoma"/>
      <w:b/>
      <w:bCs/>
      <w:sz w:val="26"/>
      <w:szCs w:val="26"/>
    </w:rPr>
  </w:style>
  <w:style w:type="paragraph" w:styleId="Heading4">
    <w:name w:val="heading 4"/>
    <w:basedOn w:val="Normal"/>
    <w:uiPriority w:val="1"/>
    <w:qFormat/>
    <w:pPr>
      <w:ind w:left="27"/>
      <w:outlineLvl w:val="3"/>
    </w:pPr>
    <w:rPr>
      <w:rFonts w:ascii="Tahoma" w:eastAsia="Tahoma" w:hAnsi="Tahoma" w:cs="Tahom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85"/>
      <w:ind w:left="-1" w:right="891"/>
      <w:jc w:val="center"/>
    </w:pPr>
    <w:rPr>
      <w:rFonts w:ascii="Tahoma" w:eastAsia="Tahoma" w:hAnsi="Tahoma" w:cs="Tahoma"/>
      <w:b/>
      <w:bCs/>
      <w:sz w:val="36"/>
      <w:szCs w:val="36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899" w:hanging="15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rsid w:val="007E496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E496A"/>
    <w:rPr>
      <w:rFonts w:ascii="Tahoma" w:eastAsia="Verdan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uiPriority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Verdana" w:eastAsia="Verdana" w:hAnsi="Verdana" w:cs="Verdana"/>
      <w:sz w:val="22"/>
      <w:szCs w:val="22"/>
    </w:rPr>
  </w:style>
  <w:style w:type="paragraph" w:styleId="Heading1">
    <w:name w:val="heading 1"/>
    <w:basedOn w:val="Normal"/>
    <w:uiPriority w:val="1"/>
    <w:qFormat/>
    <w:pPr>
      <w:spacing w:before="1"/>
      <w:ind w:left="27"/>
      <w:outlineLvl w:val="0"/>
    </w:pPr>
    <w:rPr>
      <w:rFonts w:ascii="Tahoma" w:eastAsia="Tahoma" w:hAnsi="Tahoma" w:cs="Tahoma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42"/>
      <w:outlineLvl w:val="1"/>
    </w:pPr>
    <w:rPr>
      <w:rFonts w:ascii="Tahoma" w:eastAsia="Tahoma" w:hAnsi="Tahoma" w:cs="Tahoma"/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27"/>
      <w:outlineLvl w:val="2"/>
    </w:pPr>
    <w:rPr>
      <w:rFonts w:ascii="Tahoma" w:eastAsia="Tahoma" w:hAnsi="Tahoma" w:cs="Tahoma"/>
      <w:b/>
      <w:bCs/>
      <w:sz w:val="26"/>
      <w:szCs w:val="26"/>
    </w:rPr>
  </w:style>
  <w:style w:type="paragraph" w:styleId="Heading4">
    <w:name w:val="heading 4"/>
    <w:basedOn w:val="Normal"/>
    <w:uiPriority w:val="1"/>
    <w:qFormat/>
    <w:pPr>
      <w:ind w:left="27"/>
      <w:outlineLvl w:val="3"/>
    </w:pPr>
    <w:rPr>
      <w:rFonts w:ascii="Tahoma" w:eastAsia="Tahoma" w:hAnsi="Tahoma" w:cs="Tahom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85"/>
      <w:ind w:left="-1" w:right="891"/>
      <w:jc w:val="center"/>
    </w:pPr>
    <w:rPr>
      <w:rFonts w:ascii="Tahoma" w:eastAsia="Tahoma" w:hAnsi="Tahoma" w:cs="Tahoma"/>
      <w:b/>
      <w:bCs/>
      <w:sz w:val="36"/>
      <w:szCs w:val="36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899" w:hanging="15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rsid w:val="007E496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E496A"/>
    <w:rPr>
      <w:rFonts w:ascii="Tahoma" w:eastAsia="Verdan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jetbrains.com/webstorm/download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4.jpeg"/><Relationship Id="rId39" Type="http://schemas.openxmlformats.org/officeDocument/2006/relationships/image" Target="media/image27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image" Target="media/image22.jpeg"/><Relationship Id="rId42" Type="http://schemas.openxmlformats.org/officeDocument/2006/relationships/image" Target="media/image30.png"/><Relationship Id="rId7" Type="http://schemas.openxmlformats.org/officeDocument/2006/relationships/footnotes" Target="footnotes.xml"/><Relationship Id="rId12" Type="http://schemas.openxmlformats.org/officeDocument/2006/relationships/hyperlink" Target="http://www.sublimetext.com/download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7.jpe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mongodb.com/try/download/community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10" Type="http://schemas.openxmlformats.org/officeDocument/2006/relationships/image" Target="media/image2.png"/><Relationship Id="rId19" Type="http://schemas.openxmlformats.org/officeDocument/2006/relationships/image" Target="media/image8.jpeg"/><Relationship Id="rId31" Type="http://schemas.openxmlformats.org/officeDocument/2006/relationships/image" Target="media/image19.jpe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3.jpeg"/><Relationship Id="rId22" Type="http://schemas.openxmlformats.org/officeDocument/2006/relationships/image" Target="NULL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536FF5-42D2-43AC-9538-4CB98CA35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1597</Words>
  <Characters>9108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ShopEZ doc MERN</vt:lpstr>
    </vt:vector>
  </TitlesOfParts>
  <Company/>
  <LinksUpToDate>false</LinksUpToDate>
  <CharactersWithSpaces>10684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ShopEZ doc MERN</dc:title>
  <dc:creator>Husena</dc:creator>
  <cp:lastModifiedBy>DELL 3400</cp:lastModifiedBy>
  <cp:revision>2</cp:revision>
  <dcterms:created xsi:type="dcterms:W3CDTF">2025-06-29T07:10:00Z</dcterms:created>
  <dcterms:modified xsi:type="dcterms:W3CDTF">2025-06-29T07:10:00Z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2025-06-29T00:00:00Z</vt:filetime>
  </property>
  <property fmtid="{D5CDD505-2E9C-101B-9397-08002B2CF9AE}" pid="3" name="Producer">
    <vt:lpwstr>Skia/PDF m124 Google Docs Renderer</vt:lpwstr>
  </property>
  <property fmtid="{D5CDD505-2E9C-101B-9397-08002B2CF9AE}" pid="4" name="LastSaved">
    <vt:filetime>2025-06-29T00:00:00Z</vt:filetime>
  </property>
  <property fmtid="{D5CDD505-2E9C-101B-9397-08002B2CF9AE}" pid="5" name="KSOProductBuildVer">
    <vt:lpwstr>1033-12.2.0.21546</vt:lpwstr>
  </property>
  <property fmtid="{D5CDD505-2E9C-101B-9397-08002B2CF9AE}" pid="6" name="ICV">
    <vt:lpwstr>C8045B2A29274F4499E6CF589AC91F95_13</vt:lpwstr>
  </property>
</Properties>
</file>